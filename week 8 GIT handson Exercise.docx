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97761E">
      <w:pPr>
        <w:pStyle w:val="5"/>
        <w:spacing w:before="74"/>
        <w:ind w:right="56"/>
        <w:jc w:val="both"/>
        <w:rPr>
          <w:spacing w:val="-2"/>
        </w:rPr>
      </w:pPr>
    </w:p>
    <w:p w14:paraId="1F7F4AF1">
      <w:pPr>
        <w:pStyle w:val="5"/>
        <w:spacing w:before="74"/>
        <w:ind w:right="56"/>
        <w:jc w:val="both"/>
        <w:rPr>
          <w:b/>
          <w:bCs/>
          <w:spacing w:val="-2"/>
        </w:rPr>
      </w:pPr>
    </w:p>
    <w:p w14:paraId="31FF6B53">
      <w:pPr>
        <w:pStyle w:val="5"/>
        <w:spacing w:before="74"/>
        <w:ind w:right="56"/>
        <w:jc w:val="both"/>
        <w:rPr>
          <w:rFonts w:hint="default"/>
          <w:color w:val="000000"/>
          <w:sz w:val="31"/>
          <w:szCs w:val="24"/>
          <w:lang w:val="en-US"/>
        </w:rPr>
      </w:pPr>
      <w:r>
        <w:rPr>
          <w:rFonts w:hint="default"/>
          <w:color w:val="000000"/>
          <w:sz w:val="31"/>
          <w:szCs w:val="24"/>
          <w:lang w:val="en-US"/>
        </w:rPr>
        <w:t>Week - 8</w:t>
      </w:r>
    </w:p>
    <w:p w14:paraId="342A9752">
      <w:pPr>
        <w:pStyle w:val="5"/>
        <w:spacing w:before="74"/>
        <w:ind w:right="56"/>
        <w:jc w:val="both"/>
        <w:rPr>
          <w:rFonts w:hint="default"/>
          <w:color w:val="000000"/>
          <w:sz w:val="31"/>
          <w:szCs w:val="24"/>
          <w:lang w:val="en-US"/>
        </w:rPr>
      </w:pPr>
      <w:r>
        <w:rPr>
          <w:rFonts w:hint="default"/>
          <w:color w:val="000000"/>
          <w:sz w:val="31"/>
          <w:szCs w:val="24"/>
          <w:lang w:val="en-US"/>
        </w:rPr>
        <w:t>Aditya Raj</w:t>
      </w:r>
    </w:p>
    <w:p w14:paraId="4F6FEFAB">
      <w:pPr>
        <w:pStyle w:val="5"/>
        <w:spacing w:before="74"/>
        <w:ind w:right="56"/>
        <w:jc w:val="both"/>
        <w:rPr>
          <w:rFonts w:hint="default"/>
          <w:color w:val="000000"/>
          <w:sz w:val="31"/>
          <w:szCs w:val="24"/>
          <w:lang w:val="en-US"/>
        </w:rPr>
      </w:pPr>
      <w:r>
        <w:rPr>
          <w:rFonts w:hint="default"/>
          <w:color w:val="000000"/>
          <w:sz w:val="31"/>
          <w:szCs w:val="24"/>
          <w:lang w:val="en-US"/>
        </w:rPr>
        <w:t>SuperSet Id :6363544</w:t>
      </w:r>
    </w:p>
    <w:p w14:paraId="32ED2272">
      <w:pPr>
        <w:pStyle w:val="5"/>
        <w:spacing w:before="74"/>
        <w:ind w:right="56"/>
        <w:jc w:val="both"/>
        <w:rPr>
          <w:b/>
          <w:bCs/>
        </w:rPr>
      </w:pPr>
      <w:r>
        <w:rPr>
          <w:b/>
          <w:bCs/>
          <w:spacing w:val="-2"/>
        </w:rPr>
        <w:t>1.Git-</w:t>
      </w:r>
      <w:r>
        <w:rPr>
          <w:b/>
          <w:bCs/>
          <w:spacing w:val="-5"/>
        </w:rPr>
        <w:t>HOL</w:t>
      </w:r>
    </w:p>
    <w:p w14:paraId="44AAAA6D">
      <w:pPr>
        <w:pStyle w:val="5"/>
        <w:spacing w:before="195"/>
        <w:ind w:left="100"/>
      </w:pPr>
      <w:r>
        <w:t>Installing</w:t>
      </w:r>
      <w:r>
        <w:rPr>
          <w:spacing w:val="-4"/>
        </w:rPr>
        <w:t xml:space="preserve"> </w:t>
      </w:r>
      <w:r>
        <w:rPr>
          <w:spacing w:val="-5"/>
        </w:rPr>
        <w:t>Git</w:t>
      </w:r>
    </w:p>
    <w:p w14:paraId="2EF19D81">
      <w:pPr>
        <w:pStyle w:val="5"/>
        <w:spacing w:before="2"/>
        <w:rPr>
          <w:sz w:val="13"/>
        </w:rPr>
      </w:pPr>
      <w:r>
        <w:rPr>
          <w:sz w:val="13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116840</wp:posOffset>
            </wp:positionV>
            <wp:extent cx="3955415" cy="65722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549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AC38F">
      <w:pPr>
        <w:pStyle w:val="5"/>
        <w:spacing w:before="184"/>
        <w:ind w:left="100"/>
      </w:pPr>
      <w:r>
        <w:t>Configuring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user-</w:t>
      </w:r>
      <w:r>
        <w:rPr>
          <w:spacing w:val="-2"/>
        </w:rPr>
        <w:t>email</w:t>
      </w:r>
    </w:p>
    <w:p w14:paraId="17D36BEF">
      <w:pPr>
        <w:pStyle w:val="5"/>
        <w:spacing w:before="2"/>
        <w:rPr>
          <w:sz w:val="13"/>
        </w:rPr>
      </w:pPr>
      <w:r>
        <w:rPr>
          <w:sz w:val="13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116840</wp:posOffset>
            </wp:positionV>
            <wp:extent cx="3930650" cy="2141855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593" cy="2141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944B5">
      <w:pPr>
        <w:pStyle w:val="5"/>
        <w:spacing w:before="189"/>
        <w:ind w:left="100"/>
      </w:pPr>
      <w:r>
        <w:t>Making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initializing</w:t>
      </w:r>
      <w:r>
        <w:rPr>
          <w:spacing w:val="-2"/>
        </w:rPr>
        <w:t xml:space="preserve"> </w:t>
      </w:r>
      <w:r>
        <w:rPr>
          <w:spacing w:val="-5"/>
        </w:rPr>
        <w:t>git</w:t>
      </w:r>
    </w:p>
    <w:p w14:paraId="047F9511">
      <w:pPr>
        <w:pStyle w:val="5"/>
        <w:spacing w:before="11"/>
        <w:rPr>
          <w:sz w:val="12"/>
        </w:rPr>
      </w:pPr>
      <w:r>
        <w:rPr>
          <w:sz w:val="12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115570</wp:posOffset>
            </wp:positionV>
            <wp:extent cx="3927475" cy="1127125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740" cy="1126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4A3D4">
      <w:pPr>
        <w:pStyle w:val="5"/>
        <w:spacing w:before="186"/>
        <w:ind w:left="100"/>
      </w:pPr>
      <w:r>
        <w:t>Creating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4"/>
        </w:rPr>
        <w:t>file</w:t>
      </w:r>
    </w:p>
    <w:p w14:paraId="57BCEAE1">
      <w:pPr>
        <w:pStyle w:val="5"/>
        <w:spacing w:before="1"/>
        <w:rPr>
          <w:sz w:val="13"/>
        </w:rPr>
      </w:pPr>
      <w:r>
        <w:rPr>
          <w:sz w:val="13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116840</wp:posOffset>
            </wp:positionV>
            <wp:extent cx="3900805" cy="90551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078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14263">
      <w:pPr>
        <w:pStyle w:val="5"/>
        <w:spacing w:before="197"/>
        <w:ind w:left="100"/>
      </w:pPr>
      <w:r>
        <w:t>Adding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git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commit</w:t>
      </w:r>
    </w:p>
    <w:p w14:paraId="039FC40F">
      <w:pPr>
        <w:pStyle w:val="5"/>
        <w:spacing w:before="1"/>
        <w:rPr>
          <w:sz w:val="13"/>
        </w:rPr>
      </w:pPr>
      <w:r>
        <w:rPr>
          <w:sz w:val="13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116840</wp:posOffset>
            </wp:positionV>
            <wp:extent cx="3864610" cy="121920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715" cy="121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97B6A">
      <w:pPr>
        <w:pStyle w:val="5"/>
        <w:spacing w:after="0"/>
        <w:rPr>
          <w:sz w:val="13"/>
        </w:rPr>
        <w:sectPr>
          <w:type w:val="continuous"/>
          <w:pgSz w:w="11910" w:h="16840"/>
          <w:pgMar w:top="460" w:right="425" w:bottom="280" w:left="17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F977187">
      <w:pPr>
        <w:pStyle w:val="5"/>
        <w:spacing w:before="22"/>
        <w:ind w:left="100"/>
      </w:pPr>
      <w:r>
        <w:t>Creating</w:t>
      </w:r>
      <w:r>
        <w:rPr>
          <w:spacing w:val="-4"/>
        </w:rPr>
        <w:t xml:space="preserve"> </w:t>
      </w:r>
      <w:r>
        <w:t>GitLab</w:t>
      </w:r>
      <w:r>
        <w:rPr>
          <w:spacing w:val="-2"/>
        </w:rPr>
        <w:t xml:space="preserve"> respository</w:t>
      </w:r>
    </w:p>
    <w:p w14:paraId="104AEC0D">
      <w:pPr>
        <w:pStyle w:val="5"/>
        <w:spacing w:before="11"/>
        <w:rPr>
          <w:sz w:val="12"/>
        </w:rPr>
      </w:pPr>
      <w:r>
        <w:rPr>
          <w:sz w:val="12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115570</wp:posOffset>
            </wp:positionV>
            <wp:extent cx="5290185" cy="133159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419" cy="1331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BE531">
      <w:pPr>
        <w:pStyle w:val="5"/>
        <w:spacing w:before="188" w:line="388" w:lineRule="auto"/>
        <w:ind w:left="100" w:right="2861"/>
      </w:pPr>
      <w:r>
        <w:t>Link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rPr>
          <w:color w:val="0562C1"/>
          <w:u w:val="single" w:color="0562C1"/>
        </w:rPr>
        <w:t>https://gitlab.com/amritakumari170105-group/git_demo.git</w:t>
      </w:r>
      <w:r>
        <w:rPr>
          <w:color w:val="0562C1"/>
        </w:rPr>
        <w:t xml:space="preserve"> </w:t>
      </w:r>
      <w:r>
        <w:t>Add remote and push to gitlab</w:t>
      </w:r>
    </w:p>
    <w:p w14:paraId="5344A451">
      <w:pPr>
        <w:pStyle w:val="5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271135" cy="147637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679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C37D">
      <w:pPr>
        <w:pStyle w:val="5"/>
      </w:pPr>
    </w:p>
    <w:p w14:paraId="6CB6DCEB">
      <w:pPr>
        <w:pStyle w:val="5"/>
        <w:spacing w:before="60"/>
      </w:pPr>
    </w:p>
    <w:p w14:paraId="4EC5EDA4">
      <w:pPr>
        <w:pStyle w:val="5"/>
        <w:ind w:left="100"/>
      </w:pPr>
      <w:r>
        <w:t>Confirming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spacing w:val="-2"/>
        </w:rPr>
        <w:t>GitLab:</w:t>
      </w:r>
    </w:p>
    <w:p w14:paraId="18A65BA5">
      <w:pPr>
        <w:pStyle w:val="5"/>
        <w:spacing w:before="2"/>
        <w:rPr>
          <w:sz w:val="13"/>
        </w:rPr>
      </w:pPr>
      <w:r>
        <w:rPr>
          <w:sz w:val="13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116840</wp:posOffset>
            </wp:positionV>
            <wp:extent cx="5299710" cy="186753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579" cy="186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2085975</wp:posOffset>
            </wp:positionV>
            <wp:extent cx="5118735" cy="1651000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95" cy="1650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E2E14">
      <w:pPr>
        <w:pStyle w:val="5"/>
        <w:spacing w:before="1"/>
        <w:rPr>
          <w:sz w:val="11"/>
        </w:rPr>
      </w:pPr>
    </w:p>
    <w:p w14:paraId="1DA0B8C3">
      <w:pPr>
        <w:pStyle w:val="5"/>
        <w:spacing w:before="1"/>
        <w:rPr>
          <w:sz w:val="11"/>
        </w:rPr>
      </w:pPr>
    </w:p>
    <w:p w14:paraId="435853B3">
      <w:pPr>
        <w:pStyle w:val="5"/>
        <w:spacing w:before="1"/>
        <w:rPr>
          <w:sz w:val="11"/>
        </w:rPr>
      </w:pPr>
    </w:p>
    <w:p w14:paraId="6018AB38">
      <w:pPr>
        <w:pStyle w:val="5"/>
        <w:spacing w:before="72"/>
        <w:ind w:right="95"/>
        <w:jc w:val="both"/>
        <w:rPr>
          <w:b/>
          <w:bCs/>
        </w:rPr>
      </w:pPr>
      <w:r>
        <w:rPr>
          <w:rFonts w:ascii="Times New Roman"/>
          <w:b/>
          <w:bCs/>
        </w:rPr>
        <w:t>2</w:t>
      </w:r>
      <w:r>
        <w:rPr>
          <w:b/>
          <w:bCs/>
        </w:rPr>
        <w:t>.Git-</w:t>
      </w:r>
      <w:r>
        <w:rPr>
          <w:b/>
          <w:bCs/>
          <w:spacing w:val="-5"/>
        </w:rPr>
        <w:t>HOL</w:t>
      </w:r>
    </w:p>
    <w:p w14:paraId="7F133EDF">
      <w:pPr>
        <w:pStyle w:val="5"/>
        <w:spacing w:before="183"/>
      </w:pPr>
      <w:r>
        <w:t>Installing</w:t>
      </w:r>
      <w:r>
        <w:rPr>
          <w:spacing w:val="-4"/>
        </w:rPr>
        <w:t xml:space="preserve"> </w:t>
      </w:r>
      <w:r>
        <w:rPr>
          <w:spacing w:val="-5"/>
        </w:rPr>
        <w:t>Git</w:t>
      </w:r>
    </w:p>
    <w:p w14:paraId="68165B7C">
      <w:pPr>
        <w:pStyle w:val="5"/>
        <w:rPr>
          <w:sz w:val="12"/>
        </w:rPr>
      </w:pPr>
    </w:p>
    <w:p w14:paraId="2BDB7973">
      <w:pPr>
        <w:pStyle w:val="5"/>
        <w:spacing w:before="177"/>
      </w:pPr>
      <w:r>
        <w:t>Configuring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user-</w:t>
      </w:r>
      <w:r>
        <w:rPr>
          <w:spacing w:val="-2"/>
        </w:rPr>
        <w:t>email</w:t>
      </w:r>
    </w:p>
    <w:p w14:paraId="3875F1E8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3930650" cy="2141855"/>
            <wp:effectExtent l="0" t="0" r="1270" b="6985"/>
            <wp:wrapTopAndBottom/>
            <wp:docPr id="11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593" cy="2141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881AC">
      <w:pPr>
        <w:pStyle w:val="5"/>
        <w:spacing w:before="182"/>
      </w:pPr>
      <w:r>
        <w:t>Making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initializing</w:t>
      </w:r>
      <w:r>
        <w:rPr>
          <w:spacing w:val="-2"/>
        </w:rPr>
        <w:t xml:space="preserve"> </w:t>
      </w:r>
      <w:r>
        <w:rPr>
          <w:spacing w:val="-5"/>
        </w:rPr>
        <w:t>git</w:t>
      </w:r>
    </w:p>
    <w:p w14:paraId="646ADF21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3845560" cy="2341880"/>
            <wp:effectExtent l="0" t="0" r="10160" b="5080"/>
            <wp:wrapTopAndBottom/>
            <wp:docPr id="12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647" cy="2342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82F84">
      <w:pPr>
        <w:pStyle w:val="5"/>
        <w:spacing w:after="0"/>
        <w:rPr>
          <w:sz w:val="12"/>
        </w:rPr>
        <w:sectPr>
          <w:pgSz w:w="12240" w:h="15840"/>
          <w:pgMar w:top="480" w:right="1080" w:bottom="280" w:left="1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0E97364">
      <w:pPr>
        <w:pStyle w:val="5"/>
        <w:spacing w:before="40"/>
      </w:pPr>
      <w:r>
        <w:t>Creating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4"/>
        </w:rPr>
        <w:t>file</w:t>
      </w:r>
    </w:p>
    <w:p w14:paraId="2481FFD1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3949065" cy="2480945"/>
            <wp:effectExtent l="0" t="0" r="13335" b="3175"/>
            <wp:wrapTopAndBottom/>
            <wp:docPr id="13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9215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2736850</wp:posOffset>
            </wp:positionV>
            <wp:extent cx="5852160" cy="905510"/>
            <wp:effectExtent l="0" t="0" r="0" b="8890"/>
            <wp:wrapTopAndBottom/>
            <wp:docPr id="14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887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661BD">
      <w:pPr>
        <w:pStyle w:val="5"/>
        <w:spacing w:before="8"/>
        <w:rPr>
          <w:sz w:val="16"/>
        </w:rPr>
      </w:pPr>
    </w:p>
    <w:p w14:paraId="3F4A540C">
      <w:pPr>
        <w:pStyle w:val="5"/>
        <w:spacing w:before="207"/>
      </w:pPr>
      <w:r>
        <w:t>Adding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git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commit</w:t>
      </w:r>
    </w:p>
    <w:p w14:paraId="0C8DAD88">
      <w:pPr>
        <w:pStyle w:val="5"/>
        <w:spacing w:before="3"/>
        <w:rPr>
          <w:sz w:val="12"/>
        </w:rPr>
      </w:pPr>
      <w:r>
        <w:rPr>
          <w:sz w:val="12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5874385" cy="3664585"/>
            <wp:effectExtent l="0" t="0" r="8255" b="8255"/>
            <wp:wrapTopAndBottom/>
            <wp:docPr id="15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146" cy="3664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576C6">
      <w:pPr>
        <w:pStyle w:val="5"/>
        <w:spacing w:before="1"/>
        <w:rPr>
          <w:sz w:val="11"/>
        </w:rPr>
      </w:pPr>
    </w:p>
    <w:p w14:paraId="75200876">
      <w:pPr>
        <w:pStyle w:val="5"/>
        <w:spacing w:before="1"/>
        <w:rPr>
          <w:sz w:val="11"/>
        </w:rPr>
      </w:pPr>
    </w:p>
    <w:p w14:paraId="2F145AAC">
      <w:pPr>
        <w:pStyle w:val="6"/>
        <w:numPr>
          <w:ilvl w:val="0"/>
          <w:numId w:val="1"/>
        </w:numPr>
        <w:tabs>
          <w:tab w:val="left" w:pos="311"/>
        </w:tabs>
        <w:spacing w:before="0" w:after="0" w:line="240" w:lineRule="auto"/>
        <w:ind w:left="311" w:right="0" w:hanging="311"/>
        <w:jc w:val="left"/>
      </w:pPr>
      <w:r>
        <w:t>Git-</w:t>
      </w:r>
      <w:r>
        <w:rPr>
          <w:spacing w:val="-5"/>
        </w:rPr>
        <w:t>HOL</w:t>
      </w:r>
    </w:p>
    <w:p w14:paraId="16C646D8">
      <w:pPr>
        <w:pStyle w:val="5"/>
        <w:spacing w:before="183"/>
      </w:pPr>
      <w:r>
        <w:t>Installing</w:t>
      </w:r>
      <w:r>
        <w:rPr>
          <w:spacing w:val="-4"/>
        </w:rPr>
        <w:t xml:space="preserve"> </w:t>
      </w:r>
      <w:r>
        <w:rPr>
          <w:spacing w:val="-5"/>
        </w:rPr>
        <w:t>Git</w:t>
      </w:r>
    </w:p>
    <w:p w14:paraId="3204BE22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935990</wp:posOffset>
            </wp:positionH>
            <wp:positionV relativeFrom="paragraph">
              <wp:posOffset>15875</wp:posOffset>
            </wp:positionV>
            <wp:extent cx="3955415" cy="657225"/>
            <wp:effectExtent l="0" t="0" r="6985" b="13335"/>
            <wp:wrapTopAndBottom/>
            <wp:docPr id="16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549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F78B2">
      <w:pPr>
        <w:pStyle w:val="5"/>
        <w:spacing w:before="177"/>
      </w:pPr>
      <w:r>
        <w:t>Configuring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user-</w:t>
      </w:r>
      <w:r>
        <w:rPr>
          <w:spacing w:val="-2"/>
        </w:rPr>
        <w:t>email</w:t>
      </w:r>
    </w:p>
    <w:p w14:paraId="09EE4F9A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3930650" cy="2141855"/>
            <wp:effectExtent l="0" t="0" r="1270" b="6985"/>
            <wp:wrapTopAndBottom/>
            <wp:docPr id="17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593" cy="2141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03C28">
      <w:pPr>
        <w:pStyle w:val="5"/>
        <w:spacing w:before="182"/>
      </w:pPr>
      <w:r>
        <w:t>Initializing</w:t>
      </w:r>
      <w:r>
        <w:rPr>
          <w:spacing w:val="-4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rPr>
          <w:spacing w:val="-4"/>
        </w:rPr>
        <w:t>file</w:t>
      </w:r>
    </w:p>
    <w:p w14:paraId="7DE1F140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5401945" cy="2516505"/>
            <wp:effectExtent l="0" t="0" r="8255" b="13335"/>
            <wp:wrapTopAndBottom/>
            <wp:docPr id="18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051" cy="251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C298C">
      <w:pPr>
        <w:pStyle w:val="5"/>
        <w:spacing w:after="0"/>
        <w:rPr>
          <w:sz w:val="12"/>
        </w:rPr>
        <w:sectPr>
          <w:pgSz w:w="12240" w:h="15840"/>
          <w:pgMar w:top="480" w:right="1080" w:bottom="280" w:left="1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CC31BEE">
      <w:pPr>
        <w:pStyle w:val="5"/>
        <w:spacing w:before="263"/>
      </w:pPr>
    </w:p>
    <w:p w14:paraId="36B53203">
      <w:pPr>
        <w:pStyle w:val="2"/>
      </w:pPr>
      <w:r>
        <w:rPr>
          <w:spacing w:val="-2"/>
        </w:rPr>
        <w:t>Branching:</w:t>
      </w:r>
    </w:p>
    <w:p w14:paraId="5F04F4E4">
      <w:pPr>
        <w:pStyle w:val="8"/>
        <w:numPr>
          <w:ilvl w:val="1"/>
          <w:numId w:val="1"/>
        </w:numPr>
        <w:tabs>
          <w:tab w:val="left" w:pos="233"/>
        </w:tabs>
        <w:spacing w:before="173" w:after="0" w:line="240" w:lineRule="auto"/>
        <w:ind w:left="233" w:right="0" w:hanging="23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“GitNewBranch”.</w:t>
      </w:r>
    </w:p>
    <w:p w14:paraId="7EFBF037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3440430" cy="323850"/>
            <wp:effectExtent l="0" t="0" r="3810" b="11430"/>
            <wp:wrapTopAndBottom/>
            <wp:docPr id="19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716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28994">
      <w:pPr>
        <w:pStyle w:val="5"/>
        <w:spacing w:before="0"/>
      </w:pPr>
    </w:p>
    <w:p w14:paraId="1791E49D">
      <w:pPr>
        <w:pStyle w:val="5"/>
        <w:spacing w:before="39"/>
      </w:pPr>
    </w:p>
    <w:p w14:paraId="0AA8DBD6">
      <w:pPr>
        <w:pStyle w:val="8"/>
        <w:numPr>
          <w:ilvl w:val="1"/>
          <w:numId w:val="1"/>
        </w:numPr>
        <w:tabs>
          <w:tab w:val="left" w:pos="233"/>
        </w:tabs>
        <w:spacing w:before="0" w:after="0" w:line="252" w:lineRule="auto"/>
        <w:ind w:left="0" w:right="719" w:firstLine="0"/>
        <w:jc w:val="left"/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remote</w:t>
      </w:r>
      <w:r>
        <w:rPr>
          <w:spacing w:val="-3"/>
          <w:sz w:val="24"/>
        </w:rPr>
        <w:t xml:space="preserve"> </w:t>
      </w:r>
      <w:r>
        <w:rPr>
          <w:sz w:val="24"/>
        </w:rPr>
        <w:t>branches</w:t>
      </w:r>
      <w:r>
        <w:rPr>
          <w:spacing w:val="-4"/>
          <w:sz w:val="24"/>
        </w:rPr>
        <w:t xml:space="preserve"> </w:t>
      </w:r>
      <w:r>
        <w:rPr>
          <w:sz w:val="24"/>
        </w:rPr>
        <w:t>available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trunk.</w:t>
      </w:r>
      <w:r>
        <w:rPr>
          <w:spacing w:val="-5"/>
          <w:sz w:val="24"/>
        </w:rPr>
        <w:t xml:space="preserve"> </w:t>
      </w:r>
      <w:r>
        <w:rPr>
          <w:sz w:val="24"/>
        </w:rPr>
        <w:t>Observe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“*”</w:t>
      </w:r>
      <w:r>
        <w:rPr>
          <w:spacing w:val="-1"/>
          <w:sz w:val="24"/>
        </w:rPr>
        <w:t xml:space="preserve"> </w:t>
      </w:r>
      <w:r>
        <w:rPr>
          <w:sz w:val="24"/>
        </w:rPr>
        <w:t>mark which denote the current pointing branch.</w:t>
      </w:r>
    </w:p>
    <w:p w14:paraId="74EA4617">
      <w:pPr>
        <w:pStyle w:val="5"/>
        <w:spacing w:before="1"/>
        <w:rPr>
          <w:sz w:val="11"/>
        </w:rPr>
      </w:pPr>
      <w:r>
        <w:rPr>
          <w:sz w:val="11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3463290" cy="666750"/>
            <wp:effectExtent l="0" t="0" r="11430" b="3810"/>
            <wp:wrapTopAndBottom/>
            <wp:docPr id="20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142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F316C">
      <w:pPr>
        <w:pStyle w:val="8"/>
        <w:numPr>
          <w:ilvl w:val="1"/>
          <w:numId w:val="1"/>
        </w:numPr>
        <w:tabs>
          <w:tab w:val="left" w:pos="233"/>
        </w:tabs>
        <w:spacing w:before="186" w:after="0" w:line="240" w:lineRule="auto"/>
        <w:ind w:left="233" w:right="0" w:hanging="233"/>
        <w:jc w:val="left"/>
        <w:rPr>
          <w:sz w:val="24"/>
        </w:rPr>
      </w:pP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newly created</w:t>
      </w:r>
      <w:r>
        <w:rPr>
          <w:spacing w:val="-2"/>
          <w:sz w:val="24"/>
        </w:rPr>
        <w:t xml:space="preserve"> </w:t>
      </w:r>
      <w:r>
        <w:rPr>
          <w:sz w:val="24"/>
        </w:rPr>
        <w:t>branch.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files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contents.</w:t>
      </w:r>
    </w:p>
    <w:p w14:paraId="143E34F8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3300095" cy="476250"/>
            <wp:effectExtent l="0" t="0" r="6985" b="11430"/>
            <wp:wrapTopAndBottom/>
            <wp:docPr id="21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2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F7A0B">
      <w:pPr>
        <w:pStyle w:val="8"/>
        <w:numPr>
          <w:ilvl w:val="1"/>
          <w:numId w:val="1"/>
        </w:numPr>
        <w:tabs>
          <w:tab w:val="left" w:pos="233"/>
        </w:tabs>
        <w:spacing w:before="184" w:after="0" w:line="240" w:lineRule="auto"/>
        <w:ind w:left="233" w:right="0" w:hanging="233"/>
        <w:jc w:val="left"/>
        <w:rPr>
          <w:sz w:val="24"/>
        </w:rPr>
      </w:pPr>
      <w:r>
        <w:rPr>
          <w:sz w:val="24"/>
        </w:rPr>
        <w:t>Commit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branch.</w:t>
      </w:r>
    </w:p>
    <w:p w14:paraId="41AF3E20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5664835" cy="1352550"/>
            <wp:effectExtent l="0" t="0" r="4445" b="3810"/>
            <wp:wrapTopAndBottom/>
            <wp:docPr id="22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56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313C6">
      <w:pPr>
        <w:pStyle w:val="8"/>
        <w:numPr>
          <w:ilvl w:val="1"/>
          <w:numId w:val="1"/>
        </w:numPr>
        <w:tabs>
          <w:tab w:val="left" w:pos="233"/>
        </w:tabs>
        <w:spacing w:before="184" w:after="0" w:line="240" w:lineRule="auto"/>
        <w:ind w:left="233" w:right="0" w:hanging="233"/>
        <w:jc w:val="left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“git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status” </w:t>
      </w:r>
      <w:r>
        <w:rPr>
          <w:spacing w:val="-2"/>
          <w:sz w:val="24"/>
        </w:rPr>
        <w:t>command.</w:t>
      </w:r>
    </w:p>
    <w:p w14:paraId="45C18825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3825240" cy="666750"/>
            <wp:effectExtent l="0" t="0" r="0" b="3810"/>
            <wp:wrapTopAndBottom/>
            <wp:docPr id="23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4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05FD1">
      <w:pPr>
        <w:pStyle w:val="5"/>
        <w:spacing w:after="0"/>
        <w:rPr>
          <w:sz w:val="12"/>
        </w:rPr>
        <w:sectPr>
          <w:pgSz w:w="12240" w:h="15840"/>
          <w:pgMar w:top="1820" w:right="1080" w:bottom="280" w:left="1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264F454">
      <w:pPr>
        <w:pStyle w:val="2"/>
        <w:spacing w:before="40"/>
      </w:pPr>
      <w:r>
        <w:rPr>
          <w:spacing w:val="-2"/>
        </w:rPr>
        <w:t>Merging:</w:t>
      </w:r>
    </w:p>
    <w:p w14:paraId="1BCC9BAA">
      <w:pPr>
        <w:pStyle w:val="8"/>
        <w:numPr>
          <w:ilvl w:val="0"/>
          <w:numId w:val="2"/>
        </w:numPr>
        <w:tabs>
          <w:tab w:val="left" w:pos="233"/>
        </w:tabs>
        <w:spacing w:before="175" w:after="0" w:line="240" w:lineRule="auto"/>
        <w:ind w:left="233" w:right="0" w:hanging="233"/>
        <w:jc w:val="left"/>
        <w:rPr>
          <w:sz w:val="24"/>
        </w:rPr>
      </w:pPr>
      <w:r>
        <w:rPr>
          <w:sz w:val="24"/>
        </w:rPr>
        <w:t>Switch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master</w:t>
      </w:r>
    </w:p>
    <w:p w14:paraId="4EAC7AB1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3965575" cy="466725"/>
            <wp:effectExtent l="0" t="0" r="12065" b="5715"/>
            <wp:wrapTopAndBottom/>
            <wp:docPr id="24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637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26597">
      <w:pPr>
        <w:pStyle w:val="8"/>
        <w:numPr>
          <w:ilvl w:val="0"/>
          <w:numId w:val="2"/>
        </w:numPr>
        <w:tabs>
          <w:tab w:val="left" w:pos="233"/>
        </w:tabs>
        <w:spacing w:before="177" w:after="0" w:line="254" w:lineRule="auto"/>
        <w:ind w:left="0" w:right="1059" w:firstLine="0"/>
        <w:jc w:val="left"/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trunk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branch.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4"/>
          <w:sz w:val="24"/>
        </w:rPr>
        <w:t xml:space="preserve"> </w:t>
      </w:r>
      <w:r>
        <w:rPr>
          <w:sz w:val="24"/>
        </w:rPr>
        <w:t>in command line interface.</w:t>
      </w:r>
    </w:p>
    <w:p w14:paraId="22588846">
      <w:pPr>
        <w:pStyle w:val="5"/>
        <w:spacing w:before="10"/>
        <w:rPr>
          <w:sz w:val="10"/>
        </w:rPr>
      </w:pPr>
      <w:r>
        <w:rPr>
          <w:sz w:val="10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99060</wp:posOffset>
            </wp:positionV>
            <wp:extent cx="3972560" cy="1304925"/>
            <wp:effectExtent l="0" t="0" r="5080" b="5715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703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1EB32">
      <w:pPr>
        <w:pStyle w:val="8"/>
        <w:numPr>
          <w:ilvl w:val="0"/>
          <w:numId w:val="2"/>
        </w:numPr>
        <w:tabs>
          <w:tab w:val="left" w:pos="233"/>
        </w:tabs>
        <w:spacing w:before="180" w:after="0" w:line="240" w:lineRule="auto"/>
        <w:ind w:left="233" w:right="0" w:hanging="233"/>
        <w:jc w:val="left"/>
        <w:rPr>
          <w:sz w:val="24"/>
        </w:rPr>
      </w:pP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master and</w:t>
      </w:r>
      <w:r>
        <w:rPr>
          <w:spacing w:val="-4"/>
          <w:sz w:val="24"/>
        </w:rPr>
        <w:t xml:space="preserve"> </w:t>
      </w:r>
      <w:r>
        <w:rPr>
          <w:sz w:val="24"/>
        </w:rPr>
        <w:t>branch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P4Merge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tool.</w:t>
      </w:r>
    </w:p>
    <w:p w14:paraId="4DAEA725">
      <w:pPr>
        <w:pStyle w:val="5"/>
        <w:spacing w:before="3"/>
        <w:rPr>
          <w:sz w:val="12"/>
        </w:rPr>
      </w:pPr>
      <w:r>
        <w:rPr>
          <w:sz w:val="12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3387725" cy="781050"/>
            <wp:effectExtent l="0" t="0" r="10795" b="11430"/>
            <wp:wrapTopAndBottom/>
            <wp:docPr id="25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1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59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216F7">
      <w:pPr>
        <w:pStyle w:val="8"/>
        <w:numPr>
          <w:ilvl w:val="0"/>
          <w:numId w:val="2"/>
        </w:numPr>
        <w:tabs>
          <w:tab w:val="left" w:pos="233"/>
        </w:tabs>
        <w:spacing w:before="184" w:after="0" w:line="240" w:lineRule="auto"/>
        <w:ind w:left="233" w:right="0" w:hanging="233"/>
        <w:jc w:val="left"/>
        <w:rPr>
          <w:sz w:val="24"/>
        </w:rPr>
      </w:pPr>
      <w:r>
        <w:rPr>
          <w:sz w:val="24"/>
        </w:rPr>
        <w:t>Merge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source branch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trunk.</w:t>
      </w:r>
    </w:p>
    <w:p w14:paraId="24489F93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3190875" cy="864235"/>
            <wp:effectExtent l="0" t="0" r="9525" b="4445"/>
            <wp:wrapTopAndBottom/>
            <wp:docPr id="26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135" cy="864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DFBCE">
      <w:pPr>
        <w:pStyle w:val="8"/>
        <w:numPr>
          <w:ilvl w:val="0"/>
          <w:numId w:val="2"/>
        </w:numPr>
        <w:tabs>
          <w:tab w:val="left" w:pos="233"/>
        </w:tabs>
        <w:spacing w:before="195" w:after="0" w:line="240" w:lineRule="auto"/>
        <w:ind w:left="233" w:right="0" w:hanging="233"/>
        <w:jc w:val="left"/>
        <w:rPr>
          <w:sz w:val="24"/>
        </w:rPr>
      </w:pPr>
      <w:r>
        <w:rPr>
          <w:sz w:val="24"/>
        </w:rPr>
        <w:t>Observe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logging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merging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“git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–oneline</w:t>
      </w:r>
      <w:r>
        <w:rPr>
          <w:spacing w:val="-2"/>
          <w:sz w:val="24"/>
        </w:rPr>
        <w:t xml:space="preserve"> </w:t>
      </w:r>
      <w:r>
        <w:rPr>
          <w:sz w:val="24"/>
        </w:rPr>
        <w:t>–graph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–decorate”</w:t>
      </w:r>
    </w:p>
    <w:p w14:paraId="1A0151A1">
      <w:pPr>
        <w:pStyle w:val="5"/>
        <w:spacing w:before="1"/>
        <w:rPr>
          <w:sz w:val="12"/>
        </w:rPr>
      </w:pPr>
      <w:r>
        <w:rPr>
          <w:sz w:val="12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109220</wp:posOffset>
            </wp:positionV>
            <wp:extent cx="5348605" cy="819150"/>
            <wp:effectExtent l="0" t="0" r="635" b="3810"/>
            <wp:wrapTopAndBottom/>
            <wp:docPr id="27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1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83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829A8">
      <w:pPr>
        <w:pStyle w:val="8"/>
        <w:numPr>
          <w:ilvl w:val="0"/>
          <w:numId w:val="2"/>
        </w:numPr>
        <w:tabs>
          <w:tab w:val="left" w:pos="233"/>
        </w:tabs>
        <w:spacing w:before="186" w:after="0" w:line="240" w:lineRule="auto"/>
        <w:ind w:left="233" w:right="0" w:hanging="233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merging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trunk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observe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status.</w:t>
      </w:r>
    </w:p>
    <w:p w14:paraId="4A309986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3493770" cy="600075"/>
            <wp:effectExtent l="0" t="0" r="11430" b="9525"/>
            <wp:wrapTopAndBottom/>
            <wp:docPr id="28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1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837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B10A8">
      <w:pPr>
        <w:pStyle w:val="5"/>
        <w:spacing w:before="1"/>
        <w:rPr>
          <w:sz w:val="11"/>
        </w:rPr>
      </w:pPr>
    </w:p>
    <w:p w14:paraId="46C54A6A">
      <w:pPr>
        <w:pStyle w:val="5"/>
        <w:spacing w:before="1"/>
        <w:rPr>
          <w:sz w:val="11"/>
        </w:rPr>
      </w:pPr>
    </w:p>
    <w:p w14:paraId="45573132">
      <w:pPr>
        <w:pStyle w:val="6"/>
        <w:numPr>
          <w:ilvl w:val="0"/>
          <w:numId w:val="1"/>
        </w:numPr>
        <w:tabs>
          <w:tab w:val="left" w:pos="275"/>
        </w:tabs>
        <w:spacing w:before="0" w:after="0" w:line="240" w:lineRule="auto"/>
        <w:ind w:left="275" w:right="0" w:hanging="275"/>
        <w:jc w:val="left"/>
      </w:pPr>
      <w:r>
        <w:t>Git-</w:t>
      </w:r>
      <w:r>
        <w:rPr>
          <w:spacing w:val="-5"/>
        </w:rPr>
        <w:t>HOL</w:t>
      </w:r>
    </w:p>
    <w:p w14:paraId="0FBD28C8">
      <w:pPr>
        <w:spacing w:before="183"/>
        <w:ind w:left="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Installing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5"/>
          <w:sz w:val="24"/>
        </w:rPr>
        <w:t>Git</w:t>
      </w:r>
    </w:p>
    <w:p w14:paraId="7F7B6863">
      <w:pPr>
        <w:pStyle w:val="5"/>
        <w:spacing w:before="4"/>
        <w:rPr>
          <w:rFonts w:ascii="Calibri"/>
          <w:sz w:val="12"/>
        </w:rPr>
      </w:pPr>
      <w:r>
        <w:rPr>
          <w:rFonts w:ascii="Calibri"/>
          <w:sz w:val="12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37465</wp:posOffset>
            </wp:positionV>
            <wp:extent cx="3955415" cy="657225"/>
            <wp:effectExtent l="0" t="0" r="6985" b="13335"/>
            <wp:wrapTopAndBottom/>
            <wp:docPr id="29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549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B8899">
      <w:pPr>
        <w:pStyle w:val="5"/>
        <w:spacing w:before="4"/>
        <w:rPr>
          <w:rFonts w:ascii="Calibri"/>
          <w:sz w:val="12"/>
        </w:rPr>
      </w:pPr>
    </w:p>
    <w:p w14:paraId="50DE2448">
      <w:pPr>
        <w:pStyle w:val="5"/>
        <w:spacing w:before="4"/>
        <w:rPr>
          <w:rFonts w:ascii="Calibri"/>
          <w:sz w:val="12"/>
        </w:rPr>
      </w:pPr>
    </w:p>
    <w:p w14:paraId="3B6FAE32">
      <w:pPr>
        <w:spacing w:before="177"/>
        <w:ind w:left="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Configuring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username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user-</w:t>
      </w:r>
      <w:r>
        <w:rPr>
          <w:rFonts w:ascii="Calibri"/>
          <w:spacing w:val="-2"/>
          <w:sz w:val="24"/>
        </w:rPr>
        <w:t>email</w:t>
      </w:r>
    </w:p>
    <w:p w14:paraId="4406A6D4">
      <w:pPr>
        <w:pStyle w:val="5"/>
        <w:spacing w:before="4"/>
        <w:rPr>
          <w:rFonts w:ascii="Calibri"/>
          <w:sz w:val="12"/>
        </w:rPr>
      </w:pPr>
      <w:r>
        <w:rPr>
          <w:rFonts w:ascii="Calibri"/>
          <w:sz w:val="12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4733290" cy="2579370"/>
            <wp:effectExtent l="0" t="0" r="6350" b="11430"/>
            <wp:wrapTopAndBottom/>
            <wp:docPr id="30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173" cy="257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45952">
      <w:pPr>
        <w:spacing w:before="191"/>
        <w:ind w:left="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Making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new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folder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initializing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5"/>
          <w:sz w:val="24"/>
        </w:rPr>
        <w:t>git</w:t>
      </w:r>
    </w:p>
    <w:p w14:paraId="68048B2F">
      <w:pPr>
        <w:pStyle w:val="5"/>
        <w:spacing w:before="3"/>
        <w:rPr>
          <w:rFonts w:ascii="Calibri"/>
          <w:sz w:val="12"/>
        </w:rPr>
      </w:pPr>
      <w:r>
        <w:rPr>
          <w:rFonts w:ascii="Calibri"/>
          <w:sz w:val="12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109855</wp:posOffset>
            </wp:positionV>
            <wp:extent cx="4485640" cy="1929130"/>
            <wp:effectExtent l="0" t="0" r="10160" b="6350"/>
            <wp:wrapTopAndBottom/>
            <wp:docPr id="31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70" cy="19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87471">
      <w:pPr>
        <w:pStyle w:val="5"/>
        <w:spacing w:after="0"/>
        <w:rPr>
          <w:rFonts w:ascii="Calibri"/>
          <w:sz w:val="12"/>
        </w:rPr>
        <w:sectPr>
          <w:pgSz w:w="12240" w:h="15840"/>
          <w:pgMar w:top="480" w:right="1080" w:bottom="280" w:left="1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6C25886">
      <w:pPr>
        <w:pStyle w:val="8"/>
        <w:numPr>
          <w:ilvl w:val="1"/>
          <w:numId w:val="1"/>
        </w:numPr>
        <w:tabs>
          <w:tab w:val="left" w:pos="267"/>
        </w:tabs>
        <w:spacing w:before="61" w:after="0" w:line="240" w:lineRule="auto"/>
        <w:ind w:left="267" w:right="0" w:hanging="267"/>
        <w:jc w:val="left"/>
        <w:rPr>
          <w:sz w:val="27"/>
        </w:rPr>
      </w:pPr>
      <w:r>
        <w:rPr>
          <w:sz w:val="27"/>
        </w:rPr>
        <w:t>Verify</w:t>
      </w:r>
      <w:r>
        <w:rPr>
          <w:spacing w:val="-4"/>
          <w:sz w:val="27"/>
        </w:rPr>
        <w:t xml:space="preserve"> </w:t>
      </w:r>
      <w:r>
        <w:rPr>
          <w:sz w:val="27"/>
        </w:rPr>
        <w:t>if</w:t>
      </w:r>
      <w:r>
        <w:rPr>
          <w:spacing w:val="-4"/>
          <w:sz w:val="27"/>
        </w:rPr>
        <w:t xml:space="preserve"> </w:t>
      </w:r>
      <w:r>
        <w:rPr>
          <w:sz w:val="27"/>
        </w:rPr>
        <w:t>master</w:t>
      </w:r>
      <w:r>
        <w:rPr>
          <w:spacing w:val="-5"/>
          <w:sz w:val="27"/>
        </w:rPr>
        <w:t xml:space="preserve"> </w:t>
      </w:r>
      <w:r>
        <w:rPr>
          <w:sz w:val="27"/>
        </w:rPr>
        <w:t>is</w:t>
      </w:r>
      <w:r>
        <w:rPr>
          <w:spacing w:val="-5"/>
          <w:sz w:val="27"/>
        </w:rPr>
        <w:t xml:space="preserve"> </w:t>
      </w:r>
      <w:r>
        <w:rPr>
          <w:sz w:val="27"/>
        </w:rPr>
        <w:t>in</w:t>
      </w:r>
      <w:r>
        <w:rPr>
          <w:spacing w:val="-7"/>
          <w:sz w:val="27"/>
        </w:rPr>
        <w:t xml:space="preserve"> </w:t>
      </w:r>
      <w:r>
        <w:rPr>
          <w:sz w:val="27"/>
        </w:rPr>
        <w:t>clean</w:t>
      </w:r>
      <w:r>
        <w:rPr>
          <w:spacing w:val="-4"/>
          <w:sz w:val="27"/>
        </w:rPr>
        <w:t xml:space="preserve"> </w:t>
      </w:r>
      <w:r>
        <w:rPr>
          <w:spacing w:val="-2"/>
          <w:sz w:val="27"/>
        </w:rPr>
        <w:t>state.</w:t>
      </w:r>
    </w:p>
    <w:p w14:paraId="3BB09AA8">
      <w:pPr>
        <w:pStyle w:val="5"/>
        <w:spacing w:before="24"/>
        <w:rPr>
          <w:sz w:val="20"/>
        </w:rPr>
      </w:pPr>
      <w:r>
        <w:rPr>
          <w:sz w:val="20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914390" cy="1228725"/>
            <wp:effectExtent l="0" t="0" r="13970" b="5715"/>
            <wp:wrapTopAndBottom/>
            <wp:docPr id="32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566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B2310">
      <w:pPr>
        <w:pStyle w:val="8"/>
        <w:numPr>
          <w:ilvl w:val="1"/>
          <w:numId w:val="1"/>
        </w:numPr>
        <w:tabs>
          <w:tab w:val="left" w:pos="267"/>
        </w:tabs>
        <w:spacing w:before="305" w:after="0" w:line="240" w:lineRule="auto"/>
        <w:ind w:left="267" w:right="0" w:hanging="267"/>
        <w:jc w:val="left"/>
        <w:rPr>
          <w:sz w:val="27"/>
        </w:rPr>
      </w:pPr>
      <w:r>
        <w:rPr>
          <w:sz w:val="27"/>
        </w:rPr>
        <w:t>Create</w:t>
      </w:r>
      <w:r>
        <w:rPr>
          <w:spacing w:val="-5"/>
          <w:sz w:val="27"/>
        </w:rPr>
        <w:t xml:space="preserve"> </w:t>
      </w:r>
      <w:r>
        <w:rPr>
          <w:sz w:val="27"/>
        </w:rPr>
        <w:t>a</w:t>
      </w:r>
      <w:r>
        <w:rPr>
          <w:spacing w:val="-7"/>
          <w:sz w:val="27"/>
        </w:rPr>
        <w:t xml:space="preserve"> </w:t>
      </w:r>
      <w:r>
        <w:rPr>
          <w:sz w:val="27"/>
        </w:rPr>
        <w:t>branch</w:t>
      </w:r>
      <w:r>
        <w:rPr>
          <w:spacing w:val="-4"/>
          <w:sz w:val="27"/>
        </w:rPr>
        <w:t xml:space="preserve"> </w:t>
      </w:r>
      <w:r>
        <w:rPr>
          <w:sz w:val="27"/>
        </w:rPr>
        <w:t>“GitWork”.</w:t>
      </w:r>
      <w:r>
        <w:rPr>
          <w:spacing w:val="-8"/>
          <w:sz w:val="27"/>
        </w:rPr>
        <w:t xml:space="preserve"> </w:t>
      </w:r>
      <w:r>
        <w:rPr>
          <w:sz w:val="27"/>
        </w:rPr>
        <w:t>Add</w:t>
      </w:r>
      <w:r>
        <w:rPr>
          <w:spacing w:val="-4"/>
          <w:sz w:val="27"/>
        </w:rPr>
        <w:t xml:space="preserve"> </w:t>
      </w:r>
      <w:r>
        <w:rPr>
          <w:sz w:val="27"/>
        </w:rPr>
        <w:t>a</w:t>
      </w:r>
      <w:r>
        <w:rPr>
          <w:spacing w:val="-7"/>
          <w:sz w:val="27"/>
        </w:rPr>
        <w:t xml:space="preserve"> </w:t>
      </w:r>
      <w:r>
        <w:rPr>
          <w:sz w:val="27"/>
        </w:rPr>
        <w:t>file</w:t>
      </w:r>
      <w:r>
        <w:rPr>
          <w:spacing w:val="-4"/>
          <w:sz w:val="27"/>
        </w:rPr>
        <w:t xml:space="preserve"> </w:t>
      </w:r>
      <w:r>
        <w:rPr>
          <w:spacing w:val="-2"/>
          <w:sz w:val="27"/>
        </w:rPr>
        <w:t>“hello.xml”.</w:t>
      </w:r>
    </w:p>
    <w:p w14:paraId="4B8D499F">
      <w:pPr>
        <w:pStyle w:val="5"/>
        <w:spacing w:before="25"/>
        <w:rPr>
          <w:sz w:val="20"/>
        </w:rPr>
      </w:pPr>
      <w:r>
        <w:rPr>
          <w:sz w:val="20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948045" cy="590550"/>
            <wp:effectExtent l="0" t="0" r="10795" b="3810"/>
            <wp:wrapTopAndBottom/>
            <wp:docPr id="33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227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AA956">
      <w:pPr>
        <w:pStyle w:val="8"/>
        <w:numPr>
          <w:ilvl w:val="1"/>
          <w:numId w:val="1"/>
        </w:numPr>
        <w:tabs>
          <w:tab w:val="left" w:pos="267"/>
        </w:tabs>
        <w:spacing w:before="290" w:after="0" w:line="240" w:lineRule="auto"/>
        <w:ind w:left="267" w:right="0" w:hanging="267"/>
        <w:jc w:val="left"/>
        <w:rPr>
          <w:sz w:val="27"/>
        </w:rPr>
      </w:pPr>
      <w:r>
        <w:rPr>
          <w:sz w:val="27"/>
        </w:rPr>
        <w:t>Update</w:t>
      </w:r>
      <w:r>
        <w:rPr>
          <w:spacing w:val="-7"/>
          <w:sz w:val="27"/>
        </w:rPr>
        <w:t xml:space="preserve"> </w:t>
      </w:r>
      <w:r>
        <w:rPr>
          <w:sz w:val="27"/>
        </w:rPr>
        <w:t>the</w:t>
      </w:r>
      <w:r>
        <w:rPr>
          <w:spacing w:val="-7"/>
          <w:sz w:val="27"/>
        </w:rPr>
        <w:t xml:space="preserve"> </w:t>
      </w:r>
      <w:r>
        <w:rPr>
          <w:sz w:val="27"/>
        </w:rPr>
        <w:t>content</w:t>
      </w:r>
      <w:r>
        <w:rPr>
          <w:spacing w:val="-8"/>
          <w:sz w:val="27"/>
        </w:rPr>
        <w:t xml:space="preserve"> </w:t>
      </w:r>
      <w:r>
        <w:rPr>
          <w:sz w:val="27"/>
        </w:rPr>
        <w:t>of</w:t>
      </w:r>
      <w:r>
        <w:rPr>
          <w:spacing w:val="-7"/>
          <w:sz w:val="27"/>
        </w:rPr>
        <w:t xml:space="preserve"> </w:t>
      </w:r>
      <w:r>
        <w:rPr>
          <w:sz w:val="27"/>
        </w:rPr>
        <w:t>“hello.xml”</w:t>
      </w:r>
      <w:r>
        <w:rPr>
          <w:spacing w:val="-9"/>
          <w:sz w:val="27"/>
        </w:rPr>
        <w:t xml:space="preserve"> </w:t>
      </w:r>
      <w:r>
        <w:rPr>
          <w:sz w:val="27"/>
        </w:rPr>
        <w:t>and</w:t>
      </w:r>
      <w:r>
        <w:rPr>
          <w:spacing w:val="-7"/>
          <w:sz w:val="27"/>
        </w:rPr>
        <w:t xml:space="preserve"> </w:t>
      </w:r>
      <w:r>
        <w:rPr>
          <w:sz w:val="27"/>
        </w:rPr>
        <w:t>observe</w:t>
      </w:r>
      <w:r>
        <w:rPr>
          <w:spacing w:val="-7"/>
          <w:sz w:val="27"/>
        </w:rPr>
        <w:t xml:space="preserve"> </w:t>
      </w:r>
      <w:r>
        <w:rPr>
          <w:sz w:val="27"/>
        </w:rPr>
        <w:t>the</w:t>
      </w:r>
      <w:r>
        <w:rPr>
          <w:spacing w:val="-8"/>
          <w:sz w:val="27"/>
        </w:rPr>
        <w:t xml:space="preserve"> </w:t>
      </w:r>
      <w:r>
        <w:rPr>
          <w:spacing w:val="-2"/>
          <w:sz w:val="27"/>
        </w:rPr>
        <w:t>status</w:t>
      </w:r>
    </w:p>
    <w:p w14:paraId="2DE508CD">
      <w:pPr>
        <w:pStyle w:val="5"/>
        <w:rPr>
          <w:sz w:val="20"/>
        </w:rPr>
      </w:pPr>
      <w:r>
        <w:rPr>
          <w:sz w:val="20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178435</wp:posOffset>
            </wp:positionV>
            <wp:extent cx="5911215" cy="1710055"/>
            <wp:effectExtent l="0" t="0" r="1905" b="12065"/>
            <wp:wrapTopAndBottom/>
            <wp:docPr id="34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961" cy="1710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AABD6">
      <w:pPr>
        <w:pStyle w:val="8"/>
        <w:numPr>
          <w:ilvl w:val="1"/>
          <w:numId w:val="1"/>
        </w:numPr>
        <w:tabs>
          <w:tab w:val="left" w:pos="267"/>
        </w:tabs>
        <w:spacing w:before="305" w:after="0" w:line="240" w:lineRule="auto"/>
        <w:ind w:left="267" w:right="0" w:hanging="267"/>
        <w:jc w:val="left"/>
        <w:rPr>
          <w:sz w:val="27"/>
        </w:rPr>
      </w:pPr>
      <w:r>
        <w:rPr>
          <w:sz w:val="27"/>
        </w:rPr>
        <w:t>Commit</w:t>
      </w:r>
      <w:r>
        <w:rPr>
          <w:spacing w:val="-7"/>
          <w:sz w:val="27"/>
        </w:rPr>
        <w:t xml:space="preserve"> </w:t>
      </w:r>
      <w:r>
        <w:rPr>
          <w:sz w:val="27"/>
        </w:rPr>
        <w:t>the</w:t>
      </w:r>
      <w:r>
        <w:rPr>
          <w:spacing w:val="-5"/>
          <w:sz w:val="27"/>
        </w:rPr>
        <w:t xml:space="preserve"> </w:t>
      </w:r>
      <w:r>
        <w:rPr>
          <w:sz w:val="27"/>
        </w:rPr>
        <w:t>changes</w:t>
      </w:r>
      <w:r>
        <w:rPr>
          <w:spacing w:val="-7"/>
          <w:sz w:val="27"/>
        </w:rPr>
        <w:t xml:space="preserve"> </w:t>
      </w:r>
      <w:r>
        <w:rPr>
          <w:sz w:val="27"/>
        </w:rPr>
        <w:t>to</w:t>
      </w:r>
      <w:r>
        <w:rPr>
          <w:spacing w:val="-5"/>
          <w:sz w:val="27"/>
        </w:rPr>
        <w:t xml:space="preserve"> </w:t>
      </w:r>
      <w:r>
        <w:rPr>
          <w:sz w:val="27"/>
        </w:rPr>
        <w:t>reflect</w:t>
      </w:r>
      <w:r>
        <w:rPr>
          <w:spacing w:val="-6"/>
          <w:sz w:val="27"/>
        </w:rPr>
        <w:t xml:space="preserve"> </w:t>
      </w:r>
      <w:r>
        <w:rPr>
          <w:sz w:val="27"/>
        </w:rPr>
        <w:t>in</w:t>
      </w:r>
      <w:r>
        <w:rPr>
          <w:spacing w:val="-5"/>
          <w:sz w:val="27"/>
        </w:rPr>
        <w:t xml:space="preserve"> </w:t>
      </w:r>
      <w:r>
        <w:rPr>
          <w:sz w:val="27"/>
        </w:rPr>
        <w:t>the</w:t>
      </w:r>
      <w:r>
        <w:rPr>
          <w:spacing w:val="-7"/>
          <w:sz w:val="27"/>
        </w:rPr>
        <w:t xml:space="preserve"> </w:t>
      </w:r>
      <w:r>
        <w:rPr>
          <w:spacing w:val="-2"/>
          <w:sz w:val="27"/>
        </w:rPr>
        <w:t>branch</w:t>
      </w:r>
    </w:p>
    <w:p w14:paraId="4AE3FABE">
      <w:pPr>
        <w:pStyle w:val="5"/>
        <w:spacing w:before="25"/>
        <w:rPr>
          <w:sz w:val="20"/>
        </w:rPr>
      </w:pPr>
      <w:r>
        <w:rPr>
          <w:sz w:val="20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923915" cy="909320"/>
            <wp:effectExtent l="0" t="0" r="4445" b="5080"/>
            <wp:wrapTopAndBottom/>
            <wp:docPr id="35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51" cy="90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82013">
      <w:pPr>
        <w:pStyle w:val="8"/>
        <w:numPr>
          <w:ilvl w:val="1"/>
          <w:numId w:val="1"/>
        </w:numPr>
        <w:tabs>
          <w:tab w:val="left" w:pos="267"/>
        </w:tabs>
        <w:spacing w:before="290" w:after="0" w:line="240" w:lineRule="auto"/>
        <w:ind w:left="267" w:right="0" w:hanging="267"/>
        <w:jc w:val="left"/>
        <w:rPr>
          <w:sz w:val="27"/>
        </w:rPr>
      </w:pPr>
      <w:r>
        <w:rPr>
          <w:sz w:val="27"/>
        </w:rPr>
        <w:t>Switch</w:t>
      </w:r>
      <w:r>
        <w:rPr>
          <w:spacing w:val="-4"/>
          <w:sz w:val="27"/>
        </w:rPr>
        <w:t xml:space="preserve"> </w:t>
      </w:r>
      <w:r>
        <w:rPr>
          <w:sz w:val="27"/>
        </w:rPr>
        <w:t>to</w:t>
      </w:r>
      <w:r>
        <w:rPr>
          <w:spacing w:val="-3"/>
          <w:sz w:val="27"/>
        </w:rPr>
        <w:t xml:space="preserve"> </w:t>
      </w:r>
      <w:r>
        <w:rPr>
          <w:spacing w:val="-2"/>
          <w:sz w:val="27"/>
        </w:rPr>
        <w:t>master.</w:t>
      </w:r>
    </w:p>
    <w:p w14:paraId="768F9DFC">
      <w:pPr>
        <w:pStyle w:val="5"/>
        <w:spacing w:before="24"/>
        <w:rPr>
          <w:sz w:val="20"/>
        </w:rPr>
      </w:pPr>
      <w:r>
        <w:rPr>
          <w:sz w:val="20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920740" cy="615315"/>
            <wp:effectExtent l="0" t="0" r="7620" b="9525"/>
            <wp:wrapTopAndBottom/>
            <wp:docPr id="36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697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AFA64">
      <w:pPr>
        <w:pStyle w:val="5"/>
        <w:spacing w:after="0"/>
        <w:rPr>
          <w:sz w:val="20"/>
        </w:rPr>
        <w:sectPr>
          <w:pgSz w:w="12240" w:h="15840"/>
          <w:pgMar w:top="1380" w:right="1080" w:bottom="280" w:left="1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0554947">
      <w:pPr>
        <w:pStyle w:val="8"/>
        <w:numPr>
          <w:ilvl w:val="1"/>
          <w:numId w:val="1"/>
        </w:numPr>
        <w:tabs>
          <w:tab w:val="left" w:pos="267"/>
        </w:tabs>
        <w:spacing w:before="61" w:after="0" w:line="240" w:lineRule="auto"/>
        <w:ind w:left="0" w:right="632" w:firstLine="0"/>
        <w:jc w:val="left"/>
        <w:rPr>
          <w:sz w:val="27"/>
        </w:rPr>
      </w:pPr>
      <w:r>
        <w:rPr>
          <w:sz w:val="27"/>
        </w:rPr>
        <w:t>Add</w:t>
      </w:r>
      <w:r>
        <w:rPr>
          <w:spacing w:val="-3"/>
          <w:sz w:val="27"/>
        </w:rPr>
        <w:t xml:space="preserve"> </w:t>
      </w:r>
      <w:r>
        <w:rPr>
          <w:sz w:val="27"/>
        </w:rPr>
        <w:t>a</w:t>
      </w:r>
      <w:r>
        <w:rPr>
          <w:spacing w:val="-4"/>
          <w:sz w:val="27"/>
        </w:rPr>
        <w:t xml:space="preserve"> </w:t>
      </w:r>
      <w:r>
        <w:rPr>
          <w:sz w:val="27"/>
        </w:rPr>
        <w:t>file</w:t>
      </w:r>
      <w:r>
        <w:rPr>
          <w:spacing w:val="-3"/>
          <w:sz w:val="27"/>
        </w:rPr>
        <w:t xml:space="preserve"> </w:t>
      </w:r>
      <w:r>
        <w:rPr>
          <w:sz w:val="27"/>
        </w:rPr>
        <w:t>“hello.xml”</w:t>
      </w:r>
      <w:r>
        <w:rPr>
          <w:spacing w:val="-4"/>
          <w:sz w:val="27"/>
        </w:rPr>
        <w:t xml:space="preserve"> </w:t>
      </w:r>
      <w:r>
        <w:rPr>
          <w:sz w:val="27"/>
        </w:rPr>
        <w:t>to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master</w:t>
      </w:r>
      <w:r>
        <w:rPr>
          <w:spacing w:val="-4"/>
          <w:sz w:val="27"/>
        </w:rPr>
        <w:t xml:space="preserve"> </w:t>
      </w:r>
      <w:r>
        <w:rPr>
          <w:sz w:val="27"/>
        </w:rPr>
        <w:t>and</w:t>
      </w:r>
      <w:r>
        <w:rPr>
          <w:spacing w:val="-3"/>
          <w:sz w:val="27"/>
        </w:rPr>
        <w:t xml:space="preserve"> </w:t>
      </w:r>
      <w:r>
        <w:rPr>
          <w:sz w:val="27"/>
        </w:rPr>
        <w:t>add</w:t>
      </w:r>
      <w:r>
        <w:rPr>
          <w:spacing w:val="-3"/>
          <w:sz w:val="27"/>
        </w:rPr>
        <w:t xml:space="preserve"> </w:t>
      </w:r>
      <w:r>
        <w:rPr>
          <w:sz w:val="27"/>
        </w:rPr>
        <w:t>some</w:t>
      </w:r>
      <w:r>
        <w:rPr>
          <w:spacing w:val="-4"/>
          <w:sz w:val="27"/>
        </w:rPr>
        <w:t xml:space="preserve"> </w:t>
      </w:r>
      <w:r>
        <w:rPr>
          <w:sz w:val="27"/>
        </w:rPr>
        <w:t>different</w:t>
      </w:r>
      <w:r>
        <w:rPr>
          <w:spacing w:val="-5"/>
          <w:sz w:val="27"/>
        </w:rPr>
        <w:t xml:space="preserve"> </w:t>
      </w:r>
      <w:r>
        <w:rPr>
          <w:sz w:val="27"/>
        </w:rPr>
        <w:t>content</w:t>
      </w:r>
      <w:r>
        <w:rPr>
          <w:spacing w:val="-1"/>
          <w:sz w:val="27"/>
        </w:rPr>
        <w:t xml:space="preserve"> </w:t>
      </w:r>
      <w:r>
        <w:rPr>
          <w:sz w:val="27"/>
        </w:rPr>
        <w:t>than</w:t>
      </w:r>
      <w:r>
        <w:rPr>
          <w:spacing w:val="-3"/>
          <w:sz w:val="27"/>
        </w:rPr>
        <w:t xml:space="preserve"> </w:t>
      </w:r>
      <w:r>
        <w:rPr>
          <w:sz w:val="27"/>
        </w:rPr>
        <w:t>previous and 7. Commit the changes to the master</w:t>
      </w:r>
    </w:p>
    <w:p w14:paraId="15AC1688">
      <w:pPr>
        <w:pStyle w:val="5"/>
        <w:spacing w:before="24"/>
        <w:rPr>
          <w:sz w:val="20"/>
        </w:rPr>
      </w:pPr>
      <w:r>
        <w:rPr>
          <w:sz w:val="20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949950" cy="1065530"/>
            <wp:effectExtent l="0" t="0" r="8890" b="1270"/>
            <wp:wrapTopAndBottom/>
            <wp:docPr id="37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195" cy="1065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B129E">
      <w:pPr>
        <w:pStyle w:val="8"/>
        <w:numPr>
          <w:ilvl w:val="0"/>
          <w:numId w:val="2"/>
        </w:numPr>
        <w:tabs>
          <w:tab w:val="left" w:pos="267"/>
        </w:tabs>
        <w:spacing w:before="281" w:after="0" w:line="240" w:lineRule="auto"/>
        <w:ind w:left="267" w:right="0" w:hanging="267"/>
        <w:jc w:val="left"/>
        <w:rPr>
          <w:sz w:val="27"/>
        </w:rPr>
      </w:pPr>
      <w:r>
        <w:rPr>
          <w:sz w:val="27"/>
        </w:rPr>
        <w:t>Observe</w:t>
      </w:r>
      <w:r>
        <w:rPr>
          <w:spacing w:val="-7"/>
          <w:sz w:val="27"/>
        </w:rPr>
        <w:t xml:space="preserve"> </w:t>
      </w:r>
      <w:r>
        <w:rPr>
          <w:sz w:val="27"/>
        </w:rPr>
        <w:t>the</w:t>
      </w:r>
      <w:r>
        <w:rPr>
          <w:spacing w:val="-7"/>
          <w:sz w:val="27"/>
        </w:rPr>
        <w:t xml:space="preserve"> </w:t>
      </w:r>
      <w:r>
        <w:rPr>
          <w:sz w:val="27"/>
        </w:rPr>
        <w:t>log</w:t>
      </w:r>
      <w:r>
        <w:rPr>
          <w:spacing w:val="-7"/>
          <w:sz w:val="27"/>
        </w:rPr>
        <w:t xml:space="preserve"> </w:t>
      </w:r>
      <w:r>
        <w:rPr>
          <w:sz w:val="27"/>
        </w:rPr>
        <w:t>by</w:t>
      </w:r>
      <w:r>
        <w:rPr>
          <w:spacing w:val="-9"/>
          <w:sz w:val="27"/>
        </w:rPr>
        <w:t xml:space="preserve"> </w:t>
      </w:r>
      <w:r>
        <w:rPr>
          <w:sz w:val="27"/>
        </w:rPr>
        <w:t>executing</w:t>
      </w:r>
      <w:r>
        <w:rPr>
          <w:spacing w:val="-7"/>
          <w:sz w:val="27"/>
        </w:rPr>
        <w:t xml:space="preserve"> </w:t>
      </w:r>
      <w:r>
        <w:rPr>
          <w:sz w:val="27"/>
        </w:rPr>
        <w:t>“git</w:t>
      </w:r>
      <w:r>
        <w:rPr>
          <w:spacing w:val="-9"/>
          <w:sz w:val="27"/>
        </w:rPr>
        <w:t xml:space="preserve"> </w:t>
      </w:r>
      <w:r>
        <w:rPr>
          <w:sz w:val="27"/>
        </w:rPr>
        <w:t>log</w:t>
      </w:r>
      <w:r>
        <w:rPr>
          <w:spacing w:val="-7"/>
          <w:sz w:val="27"/>
        </w:rPr>
        <w:t xml:space="preserve"> </w:t>
      </w:r>
      <w:r>
        <w:rPr>
          <w:sz w:val="27"/>
        </w:rPr>
        <w:t>–oneline</w:t>
      </w:r>
      <w:r>
        <w:rPr>
          <w:spacing w:val="-7"/>
          <w:sz w:val="27"/>
        </w:rPr>
        <w:t xml:space="preserve"> </w:t>
      </w:r>
      <w:r>
        <w:rPr>
          <w:sz w:val="27"/>
        </w:rPr>
        <w:t>–graph</w:t>
      </w:r>
      <w:r>
        <w:rPr>
          <w:spacing w:val="-6"/>
          <w:sz w:val="27"/>
        </w:rPr>
        <w:t xml:space="preserve"> </w:t>
      </w:r>
      <w:r>
        <w:rPr>
          <w:sz w:val="27"/>
        </w:rPr>
        <w:t>–decorate</w:t>
      </w:r>
      <w:r>
        <w:rPr>
          <w:spacing w:val="-7"/>
          <w:sz w:val="27"/>
        </w:rPr>
        <w:t xml:space="preserve"> </w:t>
      </w:r>
      <w:r>
        <w:rPr>
          <w:spacing w:val="-2"/>
          <w:sz w:val="27"/>
        </w:rPr>
        <w:t>–all”</w:t>
      </w:r>
    </w:p>
    <w:p w14:paraId="2D054FD0">
      <w:pPr>
        <w:pStyle w:val="5"/>
        <w:rPr>
          <w:sz w:val="20"/>
        </w:rPr>
      </w:pPr>
      <w:r>
        <w:rPr>
          <w:sz w:val="20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178435</wp:posOffset>
            </wp:positionV>
            <wp:extent cx="5942330" cy="876935"/>
            <wp:effectExtent l="0" t="0" r="1270" b="6985"/>
            <wp:wrapTopAndBottom/>
            <wp:docPr id="38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1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21" cy="876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FA7A0">
      <w:pPr>
        <w:pStyle w:val="8"/>
        <w:numPr>
          <w:ilvl w:val="0"/>
          <w:numId w:val="2"/>
        </w:numPr>
        <w:tabs>
          <w:tab w:val="left" w:pos="267"/>
        </w:tabs>
        <w:spacing w:before="278" w:after="0" w:line="240" w:lineRule="auto"/>
        <w:ind w:left="267" w:right="0" w:hanging="267"/>
        <w:jc w:val="left"/>
        <w:rPr>
          <w:sz w:val="27"/>
        </w:rPr>
      </w:pPr>
      <w:r>
        <w:rPr>
          <w:sz w:val="27"/>
        </w:rPr>
        <w:t>Check</w:t>
      </w:r>
      <w:r>
        <w:rPr>
          <w:spacing w:val="-7"/>
          <w:sz w:val="27"/>
        </w:rPr>
        <w:t xml:space="preserve"> </w:t>
      </w:r>
      <w:r>
        <w:rPr>
          <w:sz w:val="27"/>
        </w:rPr>
        <w:t>the</w:t>
      </w:r>
      <w:r>
        <w:rPr>
          <w:spacing w:val="-7"/>
          <w:sz w:val="27"/>
        </w:rPr>
        <w:t xml:space="preserve"> </w:t>
      </w:r>
      <w:r>
        <w:rPr>
          <w:sz w:val="27"/>
        </w:rPr>
        <w:t>differences</w:t>
      </w:r>
      <w:r>
        <w:rPr>
          <w:spacing w:val="-7"/>
          <w:sz w:val="27"/>
        </w:rPr>
        <w:t xml:space="preserve"> </w:t>
      </w:r>
      <w:r>
        <w:rPr>
          <w:sz w:val="27"/>
        </w:rPr>
        <w:t>with</w:t>
      </w:r>
      <w:r>
        <w:rPr>
          <w:spacing w:val="-6"/>
          <w:sz w:val="27"/>
        </w:rPr>
        <w:t xml:space="preserve"> </w:t>
      </w:r>
      <w:r>
        <w:rPr>
          <w:sz w:val="27"/>
        </w:rPr>
        <w:t>Git</w:t>
      </w:r>
      <w:r>
        <w:rPr>
          <w:spacing w:val="-6"/>
          <w:sz w:val="27"/>
        </w:rPr>
        <w:t xml:space="preserve"> </w:t>
      </w:r>
      <w:r>
        <w:rPr>
          <w:sz w:val="27"/>
        </w:rPr>
        <w:t>diff</w:t>
      </w:r>
      <w:r>
        <w:rPr>
          <w:spacing w:val="-5"/>
          <w:sz w:val="27"/>
        </w:rPr>
        <w:t xml:space="preserve"> </w:t>
      </w:r>
      <w:r>
        <w:rPr>
          <w:spacing w:val="-4"/>
          <w:sz w:val="27"/>
        </w:rPr>
        <w:t>tool</w:t>
      </w:r>
    </w:p>
    <w:p w14:paraId="4F345AEC">
      <w:pPr>
        <w:pStyle w:val="5"/>
        <w:spacing w:before="25"/>
        <w:rPr>
          <w:sz w:val="20"/>
        </w:rPr>
      </w:pPr>
      <w:r>
        <w:rPr>
          <w:sz w:val="20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946140" cy="1718310"/>
            <wp:effectExtent l="0" t="0" r="12700" b="3810"/>
            <wp:wrapTopAndBottom/>
            <wp:docPr id="39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1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72" cy="171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A0CB1">
      <w:pPr>
        <w:pStyle w:val="8"/>
        <w:numPr>
          <w:ilvl w:val="0"/>
          <w:numId w:val="2"/>
        </w:numPr>
        <w:tabs>
          <w:tab w:val="left" w:pos="403"/>
        </w:tabs>
        <w:spacing w:before="294" w:after="0" w:line="240" w:lineRule="auto"/>
        <w:ind w:left="0" w:right="715" w:firstLine="0"/>
        <w:jc w:val="left"/>
        <w:rPr>
          <w:sz w:val="27"/>
        </w:rPr>
      </w:pPr>
      <w:r>
        <w:rPr>
          <w:sz w:val="27"/>
        </w:rPr>
        <w:t>For</w:t>
      </w:r>
      <w:r>
        <w:rPr>
          <w:spacing w:val="-4"/>
          <w:sz w:val="27"/>
        </w:rPr>
        <w:t xml:space="preserve"> </w:t>
      </w:r>
      <w:r>
        <w:rPr>
          <w:sz w:val="27"/>
        </w:rPr>
        <w:t>better</w:t>
      </w:r>
      <w:r>
        <w:rPr>
          <w:spacing w:val="-4"/>
          <w:sz w:val="27"/>
        </w:rPr>
        <w:t xml:space="preserve"> </w:t>
      </w:r>
      <w:r>
        <w:rPr>
          <w:sz w:val="27"/>
        </w:rPr>
        <w:t>visualization,</w:t>
      </w:r>
      <w:r>
        <w:rPr>
          <w:spacing w:val="-3"/>
          <w:sz w:val="27"/>
        </w:rPr>
        <w:t xml:space="preserve"> </w:t>
      </w:r>
      <w:r>
        <w:rPr>
          <w:sz w:val="27"/>
        </w:rPr>
        <w:t>use</w:t>
      </w:r>
      <w:r>
        <w:rPr>
          <w:spacing w:val="-4"/>
          <w:sz w:val="27"/>
        </w:rPr>
        <w:t xml:space="preserve"> </w:t>
      </w:r>
      <w:r>
        <w:rPr>
          <w:sz w:val="27"/>
        </w:rPr>
        <w:t>P4Merge</w:t>
      </w:r>
      <w:r>
        <w:rPr>
          <w:spacing w:val="-3"/>
          <w:sz w:val="27"/>
        </w:rPr>
        <w:t xml:space="preserve"> </w:t>
      </w:r>
      <w:r>
        <w:rPr>
          <w:sz w:val="27"/>
        </w:rPr>
        <w:t>tool</w:t>
      </w:r>
      <w:r>
        <w:rPr>
          <w:spacing w:val="-4"/>
          <w:sz w:val="27"/>
        </w:rPr>
        <w:t xml:space="preserve"> </w:t>
      </w:r>
      <w:r>
        <w:rPr>
          <w:sz w:val="27"/>
        </w:rPr>
        <w:t>to</w:t>
      </w:r>
      <w:r>
        <w:rPr>
          <w:spacing w:val="-3"/>
          <w:sz w:val="27"/>
        </w:rPr>
        <w:t xml:space="preserve"> </w:t>
      </w:r>
      <w:r>
        <w:rPr>
          <w:sz w:val="27"/>
        </w:rPr>
        <w:t>list</w:t>
      </w:r>
      <w:r>
        <w:rPr>
          <w:spacing w:val="-5"/>
          <w:sz w:val="27"/>
        </w:rPr>
        <w:t xml:space="preserve"> </w:t>
      </w:r>
      <w:r>
        <w:rPr>
          <w:sz w:val="27"/>
        </w:rPr>
        <w:t>out</w:t>
      </w:r>
      <w:r>
        <w:rPr>
          <w:spacing w:val="-4"/>
          <w:sz w:val="27"/>
        </w:rPr>
        <w:t xml:space="preserve"> </w:t>
      </w:r>
      <w:r>
        <w:rPr>
          <w:sz w:val="27"/>
        </w:rPr>
        <w:t>all</w:t>
      </w:r>
      <w:r>
        <w:rPr>
          <w:spacing w:val="-4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differences</w:t>
      </w:r>
      <w:r>
        <w:rPr>
          <w:spacing w:val="-4"/>
          <w:sz w:val="27"/>
        </w:rPr>
        <w:t xml:space="preserve"> </w:t>
      </w:r>
      <w:r>
        <w:rPr>
          <w:sz w:val="27"/>
        </w:rPr>
        <w:t>between master and branch</w:t>
      </w:r>
    </w:p>
    <w:p w14:paraId="6A8A630C">
      <w:pPr>
        <w:pStyle w:val="5"/>
        <w:rPr>
          <w:sz w:val="20"/>
        </w:rPr>
      </w:pPr>
      <w:r>
        <w:rPr>
          <w:sz w:val="20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178435</wp:posOffset>
            </wp:positionV>
            <wp:extent cx="5956935" cy="694690"/>
            <wp:effectExtent l="0" t="0" r="1905" b="6350"/>
            <wp:wrapTopAndBottom/>
            <wp:docPr id="40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1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662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2264C">
      <w:pPr>
        <w:pStyle w:val="8"/>
        <w:numPr>
          <w:ilvl w:val="0"/>
          <w:numId w:val="2"/>
        </w:numPr>
        <w:tabs>
          <w:tab w:val="left" w:pos="403"/>
        </w:tabs>
        <w:spacing w:before="284" w:after="0" w:line="240" w:lineRule="auto"/>
        <w:ind w:left="403" w:right="0" w:hanging="403"/>
        <w:jc w:val="left"/>
        <w:rPr>
          <w:sz w:val="27"/>
        </w:rPr>
      </w:pPr>
      <w:r>
        <w:rPr>
          <w:sz w:val="27"/>
        </w:rPr>
        <w:t>Merge</w:t>
      </w:r>
      <w:r>
        <w:rPr>
          <w:spacing w:val="-6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bran</w:t>
      </w:r>
      <w:r>
        <w:rPr>
          <w:spacing w:val="-4"/>
          <w:sz w:val="27"/>
        </w:rPr>
        <w:t xml:space="preserve"> </w:t>
      </w:r>
      <w:r>
        <w:rPr>
          <w:sz w:val="27"/>
        </w:rPr>
        <w:t>to</w:t>
      </w:r>
      <w:r>
        <w:rPr>
          <w:spacing w:val="-4"/>
          <w:sz w:val="27"/>
        </w:rPr>
        <w:t xml:space="preserve"> </w:t>
      </w:r>
      <w:r>
        <w:rPr>
          <w:sz w:val="27"/>
        </w:rPr>
        <w:t>the</w:t>
      </w:r>
      <w:r>
        <w:rPr>
          <w:spacing w:val="-6"/>
          <w:sz w:val="27"/>
        </w:rPr>
        <w:t xml:space="preserve"> </w:t>
      </w:r>
      <w:r>
        <w:rPr>
          <w:spacing w:val="-2"/>
          <w:sz w:val="27"/>
        </w:rPr>
        <w:t>master</w:t>
      </w:r>
    </w:p>
    <w:p w14:paraId="374B132A">
      <w:pPr>
        <w:pStyle w:val="5"/>
        <w:rPr>
          <w:sz w:val="20"/>
        </w:rPr>
      </w:pPr>
      <w:r>
        <w:rPr>
          <w:sz w:val="20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177800</wp:posOffset>
            </wp:positionV>
            <wp:extent cx="5895340" cy="660400"/>
            <wp:effectExtent l="0" t="0" r="2540" b="10160"/>
            <wp:wrapTopAndBottom/>
            <wp:docPr id="41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1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146" cy="660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627A4">
      <w:pPr>
        <w:pStyle w:val="5"/>
        <w:spacing w:after="0"/>
        <w:rPr>
          <w:sz w:val="20"/>
        </w:rPr>
        <w:sectPr>
          <w:pgSz w:w="12240" w:h="15840"/>
          <w:pgMar w:top="1380" w:right="1080" w:bottom="280" w:left="1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C42FCF2">
      <w:pPr>
        <w:pStyle w:val="8"/>
        <w:numPr>
          <w:ilvl w:val="0"/>
          <w:numId w:val="2"/>
        </w:numPr>
        <w:tabs>
          <w:tab w:val="left" w:pos="403"/>
        </w:tabs>
        <w:spacing w:before="61" w:after="0" w:line="240" w:lineRule="auto"/>
        <w:ind w:left="403" w:right="0" w:hanging="403"/>
        <w:jc w:val="left"/>
        <w:rPr>
          <w:sz w:val="27"/>
        </w:rPr>
      </w:pPr>
      <w:r>
        <w:rPr>
          <w:sz w:val="27"/>
        </w:rPr>
        <w:t>Observe</w:t>
      </w:r>
      <w:r>
        <w:rPr>
          <w:spacing w:val="-6"/>
          <w:sz w:val="27"/>
        </w:rPr>
        <w:t xml:space="preserve"> </w:t>
      </w:r>
      <w:r>
        <w:rPr>
          <w:sz w:val="27"/>
        </w:rPr>
        <w:t>the</w:t>
      </w:r>
      <w:r>
        <w:rPr>
          <w:spacing w:val="-7"/>
          <w:sz w:val="27"/>
        </w:rPr>
        <w:t xml:space="preserve"> </w:t>
      </w:r>
      <w:r>
        <w:rPr>
          <w:sz w:val="27"/>
        </w:rPr>
        <w:t>git</w:t>
      </w:r>
      <w:r>
        <w:rPr>
          <w:spacing w:val="-7"/>
          <w:sz w:val="27"/>
        </w:rPr>
        <w:t xml:space="preserve"> </w:t>
      </w:r>
      <w:r>
        <w:rPr>
          <w:sz w:val="27"/>
        </w:rPr>
        <w:t>mark</w:t>
      </w:r>
      <w:r>
        <w:rPr>
          <w:spacing w:val="-6"/>
          <w:sz w:val="27"/>
        </w:rPr>
        <w:t xml:space="preserve"> </w:t>
      </w:r>
      <w:r>
        <w:rPr>
          <w:spacing w:val="-5"/>
          <w:sz w:val="27"/>
        </w:rPr>
        <w:t>up.</w:t>
      </w:r>
    </w:p>
    <w:p w14:paraId="0A8CFDA2">
      <w:pPr>
        <w:pStyle w:val="5"/>
        <w:spacing w:before="24"/>
        <w:rPr>
          <w:sz w:val="20"/>
        </w:rPr>
      </w:pPr>
      <w:r>
        <w:rPr>
          <w:sz w:val="20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971540" cy="805815"/>
            <wp:effectExtent l="0" t="0" r="2540" b="1905"/>
            <wp:wrapTopAndBottom/>
            <wp:docPr id="42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1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6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F040D">
      <w:pPr>
        <w:pStyle w:val="8"/>
        <w:numPr>
          <w:ilvl w:val="0"/>
          <w:numId w:val="2"/>
        </w:numPr>
        <w:tabs>
          <w:tab w:val="left" w:pos="403"/>
        </w:tabs>
        <w:spacing w:before="289" w:after="0" w:line="240" w:lineRule="auto"/>
        <w:ind w:left="403" w:right="0" w:hanging="403"/>
        <w:jc w:val="left"/>
        <w:rPr>
          <w:sz w:val="27"/>
        </w:rPr>
      </w:pPr>
      <w:r>
        <w:rPr>
          <w:sz w:val="27"/>
        </w:rPr>
        <w:t>Use</w:t>
      </w:r>
      <w:r>
        <w:rPr>
          <w:spacing w:val="-8"/>
          <w:sz w:val="27"/>
        </w:rPr>
        <w:t xml:space="preserve"> </w:t>
      </w:r>
      <w:r>
        <w:rPr>
          <w:sz w:val="27"/>
        </w:rPr>
        <w:t>3-way</w:t>
      </w:r>
      <w:r>
        <w:rPr>
          <w:spacing w:val="-5"/>
          <w:sz w:val="27"/>
        </w:rPr>
        <w:t xml:space="preserve"> </w:t>
      </w:r>
      <w:r>
        <w:rPr>
          <w:sz w:val="27"/>
        </w:rPr>
        <w:t>merge</w:t>
      </w:r>
      <w:r>
        <w:rPr>
          <w:spacing w:val="-5"/>
          <w:sz w:val="27"/>
        </w:rPr>
        <w:t xml:space="preserve"> </w:t>
      </w:r>
      <w:r>
        <w:rPr>
          <w:sz w:val="27"/>
        </w:rPr>
        <w:t>tool</w:t>
      </w:r>
      <w:r>
        <w:rPr>
          <w:spacing w:val="-6"/>
          <w:sz w:val="27"/>
        </w:rPr>
        <w:t xml:space="preserve"> </w:t>
      </w:r>
      <w:r>
        <w:rPr>
          <w:sz w:val="27"/>
        </w:rPr>
        <w:t>to</w:t>
      </w:r>
      <w:r>
        <w:rPr>
          <w:spacing w:val="-5"/>
          <w:sz w:val="27"/>
        </w:rPr>
        <w:t xml:space="preserve"> </w:t>
      </w:r>
      <w:r>
        <w:rPr>
          <w:sz w:val="27"/>
        </w:rPr>
        <w:t>resolve</w:t>
      </w:r>
      <w:r>
        <w:rPr>
          <w:spacing w:val="-6"/>
          <w:sz w:val="27"/>
        </w:rPr>
        <w:t xml:space="preserve"> </w:t>
      </w:r>
      <w:r>
        <w:rPr>
          <w:sz w:val="27"/>
        </w:rPr>
        <w:t>the</w:t>
      </w:r>
      <w:r>
        <w:rPr>
          <w:spacing w:val="-7"/>
          <w:sz w:val="27"/>
        </w:rPr>
        <w:t xml:space="preserve"> </w:t>
      </w:r>
      <w:r>
        <w:rPr>
          <w:spacing w:val="-2"/>
          <w:sz w:val="27"/>
        </w:rPr>
        <w:t>conflict</w:t>
      </w:r>
    </w:p>
    <w:p w14:paraId="1F199AEF">
      <w:pPr>
        <w:pStyle w:val="5"/>
        <w:rPr>
          <w:sz w:val="20"/>
        </w:rPr>
      </w:pPr>
      <w:r>
        <w:rPr>
          <w:sz w:val="20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178435</wp:posOffset>
            </wp:positionV>
            <wp:extent cx="5933440" cy="831215"/>
            <wp:effectExtent l="0" t="0" r="10160" b="6985"/>
            <wp:wrapTopAndBottom/>
            <wp:docPr id="43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1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26" cy="831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09C65">
      <w:pPr>
        <w:pStyle w:val="8"/>
        <w:numPr>
          <w:ilvl w:val="0"/>
          <w:numId w:val="2"/>
        </w:numPr>
        <w:tabs>
          <w:tab w:val="left" w:pos="403"/>
        </w:tabs>
        <w:spacing w:before="290" w:after="0" w:line="240" w:lineRule="auto"/>
        <w:ind w:left="403" w:right="0" w:hanging="403"/>
        <w:jc w:val="left"/>
        <w:rPr>
          <w:sz w:val="27"/>
        </w:rPr>
      </w:pPr>
      <w:r>
        <w:rPr>
          <w:sz w:val="27"/>
        </w:rPr>
        <w:t>Commit</w:t>
      </w:r>
      <w:r>
        <w:rPr>
          <w:spacing w:val="-9"/>
          <w:sz w:val="27"/>
        </w:rPr>
        <w:t xml:space="preserve"> </w:t>
      </w:r>
      <w:r>
        <w:rPr>
          <w:sz w:val="27"/>
        </w:rPr>
        <w:t>the</w:t>
      </w:r>
      <w:r>
        <w:rPr>
          <w:spacing w:val="-6"/>
          <w:sz w:val="27"/>
        </w:rPr>
        <w:t xml:space="preserve"> </w:t>
      </w:r>
      <w:r>
        <w:rPr>
          <w:sz w:val="27"/>
        </w:rPr>
        <w:t>changes</w:t>
      </w:r>
      <w:r>
        <w:rPr>
          <w:spacing w:val="-5"/>
          <w:sz w:val="27"/>
        </w:rPr>
        <w:t xml:space="preserve"> </w:t>
      </w:r>
      <w:r>
        <w:rPr>
          <w:sz w:val="27"/>
        </w:rPr>
        <w:t>to</w:t>
      </w:r>
      <w:r>
        <w:rPr>
          <w:spacing w:val="-8"/>
          <w:sz w:val="27"/>
        </w:rPr>
        <w:t xml:space="preserve"> </w:t>
      </w:r>
      <w:r>
        <w:rPr>
          <w:sz w:val="27"/>
        </w:rPr>
        <w:t>the</w:t>
      </w:r>
      <w:r>
        <w:rPr>
          <w:spacing w:val="-8"/>
          <w:sz w:val="27"/>
        </w:rPr>
        <w:t xml:space="preserve"> </w:t>
      </w:r>
      <w:r>
        <w:rPr>
          <w:sz w:val="27"/>
        </w:rPr>
        <w:t>master,</w:t>
      </w:r>
      <w:r>
        <w:rPr>
          <w:spacing w:val="-4"/>
          <w:sz w:val="27"/>
        </w:rPr>
        <w:t xml:space="preserve"> </w:t>
      </w:r>
      <w:r>
        <w:rPr>
          <w:sz w:val="27"/>
        </w:rPr>
        <w:t>once</w:t>
      </w:r>
      <w:r>
        <w:rPr>
          <w:spacing w:val="-7"/>
          <w:sz w:val="27"/>
        </w:rPr>
        <w:t xml:space="preserve"> </w:t>
      </w:r>
      <w:r>
        <w:rPr>
          <w:sz w:val="27"/>
        </w:rPr>
        <w:t>done</w:t>
      </w:r>
      <w:r>
        <w:rPr>
          <w:spacing w:val="-6"/>
          <w:sz w:val="27"/>
        </w:rPr>
        <w:t xml:space="preserve"> </w:t>
      </w:r>
      <w:r>
        <w:rPr>
          <w:sz w:val="27"/>
        </w:rPr>
        <w:t>with</w:t>
      </w:r>
      <w:r>
        <w:rPr>
          <w:spacing w:val="-6"/>
          <w:sz w:val="27"/>
        </w:rPr>
        <w:t xml:space="preserve"> </w:t>
      </w:r>
      <w:r>
        <w:rPr>
          <w:spacing w:val="-2"/>
          <w:sz w:val="27"/>
        </w:rPr>
        <w:t>conflict</w:t>
      </w:r>
    </w:p>
    <w:p w14:paraId="5169DAFE">
      <w:pPr>
        <w:pStyle w:val="5"/>
        <w:rPr>
          <w:sz w:val="20"/>
        </w:rPr>
      </w:pPr>
      <w:r>
        <w:rPr>
          <w:sz w:val="20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178435</wp:posOffset>
            </wp:positionV>
            <wp:extent cx="5918200" cy="1120140"/>
            <wp:effectExtent l="0" t="0" r="10160" b="7620"/>
            <wp:wrapTopAndBottom/>
            <wp:docPr id="44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1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921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20AC7">
      <w:pPr>
        <w:pStyle w:val="8"/>
        <w:numPr>
          <w:ilvl w:val="0"/>
          <w:numId w:val="2"/>
        </w:numPr>
        <w:tabs>
          <w:tab w:val="left" w:pos="403"/>
        </w:tabs>
        <w:spacing w:before="293" w:after="0" w:line="240" w:lineRule="auto"/>
        <w:ind w:left="0" w:right="370" w:firstLine="0"/>
        <w:jc w:val="left"/>
        <w:rPr>
          <w:sz w:val="27"/>
        </w:rPr>
      </w:pPr>
      <w:r>
        <w:rPr>
          <w:sz w:val="27"/>
        </w:rPr>
        <w:t>Observe</w:t>
      </w:r>
      <w:r>
        <w:rPr>
          <w:spacing w:val="-2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git</w:t>
      </w:r>
      <w:r>
        <w:rPr>
          <w:spacing w:val="-3"/>
          <w:sz w:val="27"/>
        </w:rPr>
        <w:t xml:space="preserve"> </w:t>
      </w:r>
      <w:r>
        <w:rPr>
          <w:sz w:val="27"/>
        </w:rPr>
        <w:t>status</w:t>
      </w:r>
      <w:r>
        <w:rPr>
          <w:spacing w:val="-4"/>
          <w:sz w:val="27"/>
        </w:rPr>
        <w:t xml:space="preserve"> </w:t>
      </w:r>
      <w:r>
        <w:rPr>
          <w:sz w:val="27"/>
        </w:rPr>
        <w:t>and</w:t>
      </w:r>
      <w:r>
        <w:rPr>
          <w:spacing w:val="-2"/>
          <w:sz w:val="27"/>
        </w:rPr>
        <w:t xml:space="preserve"> </w:t>
      </w:r>
      <w:r>
        <w:rPr>
          <w:sz w:val="27"/>
        </w:rPr>
        <w:t>add</w:t>
      </w:r>
      <w:r>
        <w:rPr>
          <w:spacing w:val="-2"/>
          <w:sz w:val="27"/>
        </w:rPr>
        <w:t xml:space="preserve"> </w:t>
      </w:r>
      <w:r>
        <w:rPr>
          <w:sz w:val="27"/>
        </w:rPr>
        <w:t>backup</w:t>
      </w:r>
      <w:r>
        <w:rPr>
          <w:spacing w:val="-5"/>
          <w:sz w:val="27"/>
        </w:rPr>
        <w:t xml:space="preserve"> </w:t>
      </w:r>
      <w:r>
        <w:rPr>
          <w:sz w:val="27"/>
        </w:rPr>
        <w:t>file</w:t>
      </w:r>
      <w:r>
        <w:rPr>
          <w:spacing w:val="-2"/>
          <w:sz w:val="27"/>
        </w:rPr>
        <w:t xml:space="preserve"> </w:t>
      </w:r>
      <w:r>
        <w:rPr>
          <w:sz w:val="27"/>
        </w:rPr>
        <w:t>to</w:t>
      </w:r>
      <w:r>
        <w:rPr>
          <w:spacing w:val="-2"/>
          <w:sz w:val="27"/>
        </w:rPr>
        <w:t xml:space="preserve"> </w:t>
      </w:r>
      <w:r>
        <w:rPr>
          <w:sz w:val="27"/>
        </w:rPr>
        <w:t>the</w:t>
      </w:r>
      <w:r>
        <w:rPr>
          <w:spacing w:val="-2"/>
          <w:sz w:val="27"/>
        </w:rPr>
        <w:t xml:space="preserve"> </w:t>
      </w:r>
      <w:r>
        <w:rPr>
          <w:sz w:val="27"/>
        </w:rPr>
        <w:t>.gitignore</w:t>
      </w:r>
      <w:r>
        <w:rPr>
          <w:spacing w:val="-4"/>
          <w:sz w:val="27"/>
        </w:rPr>
        <w:t xml:space="preserve"> </w:t>
      </w:r>
      <w:r>
        <w:rPr>
          <w:sz w:val="27"/>
        </w:rPr>
        <w:t>file</w:t>
      </w:r>
      <w:r>
        <w:rPr>
          <w:spacing w:val="-2"/>
          <w:sz w:val="27"/>
        </w:rPr>
        <w:t xml:space="preserve"> </w:t>
      </w:r>
      <w:r>
        <w:rPr>
          <w:sz w:val="27"/>
        </w:rPr>
        <w:t>and</w:t>
      </w:r>
      <w:r>
        <w:rPr>
          <w:spacing w:val="-5"/>
          <w:sz w:val="27"/>
        </w:rPr>
        <w:t xml:space="preserve"> </w:t>
      </w:r>
      <w:r>
        <w:rPr>
          <w:sz w:val="27"/>
        </w:rPr>
        <w:t>16.</w:t>
      </w:r>
      <w:r>
        <w:rPr>
          <w:spacing w:val="-2"/>
          <w:sz w:val="27"/>
        </w:rPr>
        <w:t xml:space="preserve"> </w:t>
      </w:r>
      <w:r>
        <w:rPr>
          <w:sz w:val="27"/>
        </w:rPr>
        <w:t>Commit</w:t>
      </w:r>
      <w:r>
        <w:rPr>
          <w:spacing w:val="-3"/>
          <w:sz w:val="27"/>
        </w:rPr>
        <w:t xml:space="preserve"> </w:t>
      </w:r>
      <w:r>
        <w:rPr>
          <w:sz w:val="27"/>
        </w:rPr>
        <w:t>the changes to the .gitignore</w:t>
      </w:r>
    </w:p>
    <w:p w14:paraId="14FA87A1">
      <w:pPr>
        <w:pStyle w:val="5"/>
        <w:rPr>
          <w:sz w:val="20"/>
        </w:rPr>
      </w:pPr>
      <w:r>
        <w:rPr>
          <w:sz w:val="20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178435</wp:posOffset>
            </wp:positionV>
            <wp:extent cx="5899150" cy="1205865"/>
            <wp:effectExtent l="0" t="0" r="13970" b="13335"/>
            <wp:wrapTopAndBottom/>
            <wp:docPr id="45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1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118" cy="120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B1CF8">
      <w:pPr>
        <w:pStyle w:val="8"/>
        <w:numPr>
          <w:ilvl w:val="0"/>
          <w:numId w:val="3"/>
        </w:numPr>
        <w:tabs>
          <w:tab w:val="left" w:pos="403"/>
        </w:tabs>
        <w:spacing w:before="280" w:after="0" w:line="240" w:lineRule="auto"/>
        <w:ind w:left="403" w:right="0" w:hanging="403"/>
        <w:jc w:val="left"/>
        <w:rPr>
          <w:sz w:val="27"/>
        </w:rPr>
      </w:pPr>
      <w:r>
        <w:rPr>
          <w:sz w:val="27"/>
        </w:rPr>
        <w:t>List</w:t>
      </w:r>
      <w:r>
        <w:rPr>
          <w:spacing w:val="-7"/>
          <w:sz w:val="27"/>
        </w:rPr>
        <w:t xml:space="preserve"> </w:t>
      </w:r>
      <w:r>
        <w:rPr>
          <w:sz w:val="27"/>
        </w:rPr>
        <w:t>out</w:t>
      </w:r>
      <w:r>
        <w:rPr>
          <w:spacing w:val="-6"/>
          <w:sz w:val="27"/>
        </w:rPr>
        <w:t xml:space="preserve"> </w:t>
      </w:r>
      <w:r>
        <w:rPr>
          <w:sz w:val="27"/>
        </w:rPr>
        <w:t>all</w:t>
      </w:r>
      <w:r>
        <w:rPr>
          <w:spacing w:val="-8"/>
          <w:sz w:val="27"/>
        </w:rPr>
        <w:t xml:space="preserve"> </w:t>
      </w:r>
      <w:r>
        <w:rPr>
          <w:sz w:val="27"/>
        </w:rPr>
        <w:t>the</w:t>
      </w:r>
      <w:r>
        <w:rPr>
          <w:spacing w:val="-5"/>
          <w:sz w:val="27"/>
        </w:rPr>
        <w:t xml:space="preserve"> </w:t>
      </w:r>
      <w:r>
        <w:rPr>
          <w:sz w:val="27"/>
        </w:rPr>
        <w:t>available</w:t>
      </w:r>
      <w:r>
        <w:rPr>
          <w:spacing w:val="-6"/>
          <w:sz w:val="27"/>
        </w:rPr>
        <w:t xml:space="preserve"> </w:t>
      </w:r>
      <w:r>
        <w:rPr>
          <w:spacing w:val="-2"/>
          <w:sz w:val="27"/>
        </w:rPr>
        <w:t>branches</w:t>
      </w:r>
    </w:p>
    <w:p w14:paraId="111F79A5">
      <w:pPr>
        <w:pStyle w:val="5"/>
        <w:spacing w:before="28"/>
        <w:rPr>
          <w:sz w:val="20"/>
        </w:rPr>
      </w:pPr>
      <w:r>
        <w:rPr>
          <w:sz w:val="20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179070</wp:posOffset>
            </wp:positionV>
            <wp:extent cx="3950335" cy="534035"/>
            <wp:effectExtent l="0" t="0" r="12065" b="14605"/>
            <wp:wrapTopAndBottom/>
            <wp:docPr id="46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1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83" cy="53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1A34B">
      <w:pPr>
        <w:pStyle w:val="5"/>
        <w:spacing w:after="0"/>
        <w:rPr>
          <w:sz w:val="20"/>
        </w:rPr>
        <w:sectPr>
          <w:pgSz w:w="12240" w:h="15840"/>
          <w:pgMar w:top="1380" w:right="1080" w:bottom="280" w:left="1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52EF1B5">
      <w:pPr>
        <w:pStyle w:val="8"/>
        <w:numPr>
          <w:ilvl w:val="0"/>
          <w:numId w:val="3"/>
        </w:numPr>
        <w:tabs>
          <w:tab w:val="left" w:pos="403"/>
        </w:tabs>
        <w:spacing w:before="61" w:after="0" w:line="240" w:lineRule="auto"/>
        <w:ind w:left="403" w:right="0" w:hanging="403"/>
        <w:jc w:val="left"/>
        <w:rPr>
          <w:sz w:val="27"/>
        </w:rPr>
      </w:pPr>
      <w:r>
        <w:rPr>
          <w:sz w:val="27"/>
        </w:rPr>
        <w:t>Delete</w:t>
      </w:r>
      <w:r>
        <w:rPr>
          <w:spacing w:val="-8"/>
          <w:sz w:val="27"/>
        </w:rPr>
        <w:t xml:space="preserve"> </w:t>
      </w:r>
      <w:r>
        <w:rPr>
          <w:sz w:val="27"/>
        </w:rPr>
        <w:t>the</w:t>
      </w:r>
      <w:r>
        <w:rPr>
          <w:spacing w:val="-5"/>
          <w:sz w:val="27"/>
        </w:rPr>
        <w:t xml:space="preserve"> </w:t>
      </w:r>
      <w:r>
        <w:rPr>
          <w:sz w:val="27"/>
        </w:rPr>
        <w:t>branch,</w:t>
      </w:r>
      <w:r>
        <w:rPr>
          <w:spacing w:val="-6"/>
          <w:sz w:val="27"/>
        </w:rPr>
        <w:t xml:space="preserve"> </w:t>
      </w:r>
      <w:r>
        <w:rPr>
          <w:sz w:val="27"/>
        </w:rPr>
        <w:t>which</w:t>
      </w:r>
      <w:r>
        <w:rPr>
          <w:spacing w:val="-5"/>
          <w:sz w:val="27"/>
        </w:rPr>
        <w:t xml:space="preserve"> </w:t>
      </w:r>
      <w:r>
        <w:rPr>
          <w:sz w:val="27"/>
        </w:rPr>
        <w:t>merge</w:t>
      </w:r>
      <w:r>
        <w:rPr>
          <w:spacing w:val="-8"/>
          <w:sz w:val="27"/>
        </w:rPr>
        <w:t xml:space="preserve"> </w:t>
      </w:r>
      <w:r>
        <w:rPr>
          <w:sz w:val="27"/>
        </w:rPr>
        <w:t>to</w:t>
      </w:r>
      <w:r>
        <w:rPr>
          <w:spacing w:val="-5"/>
          <w:sz w:val="27"/>
        </w:rPr>
        <w:t xml:space="preserve"> </w:t>
      </w:r>
      <w:r>
        <w:rPr>
          <w:spacing w:val="-2"/>
          <w:sz w:val="27"/>
        </w:rPr>
        <w:t>master.</w:t>
      </w:r>
    </w:p>
    <w:p w14:paraId="31DD15E6">
      <w:pPr>
        <w:pStyle w:val="5"/>
        <w:spacing w:before="24"/>
        <w:rPr>
          <w:sz w:val="20"/>
        </w:rPr>
      </w:pPr>
      <w:r>
        <w:rPr>
          <w:sz w:val="20"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923280" cy="621665"/>
            <wp:effectExtent l="0" t="0" r="5080" b="3175"/>
            <wp:wrapTopAndBottom/>
            <wp:docPr id="47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1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986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BCC6D">
      <w:pPr>
        <w:pStyle w:val="8"/>
        <w:numPr>
          <w:ilvl w:val="0"/>
          <w:numId w:val="3"/>
        </w:numPr>
        <w:tabs>
          <w:tab w:val="left" w:pos="403"/>
        </w:tabs>
        <w:spacing w:before="301" w:after="0" w:line="240" w:lineRule="auto"/>
        <w:ind w:left="403" w:right="0" w:hanging="403"/>
        <w:jc w:val="left"/>
        <w:rPr>
          <w:sz w:val="27"/>
        </w:rPr>
      </w:pPr>
      <w:r>
        <w:rPr>
          <w:sz w:val="27"/>
        </w:rPr>
        <w:t>Observe</w:t>
      </w:r>
      <w:r>
        <w:rPr>
          <w:spacing w:val="-7"/>
          <w:sz w:val="27"/>
        </w:rPr>
        <w:t xml:space="preserve"> </w:t>
      </w:r>
      <w:r>
        <w:rPr>
          <w:sz w:val="27"/>
        </w:rPr>
        <w:t>the</w:t>
      </w:r>
      <w:r>
        <w:rPr>
          <w:spacing w:val="-8"/>
          <w:sz w:val="27"/>
        </w:rPr>
        <w:t xml:space="preserve"> </w:t>
      </w:r>
      <w:r>
        <w:rPr>
          <w:sz w:val="27"/>
        </w:rPr>
        <w:t>log</w:t>
      </w:r>
      <w:r>
        <w:rPr>
          <w:spacing w:val="-7"/>
          <w:sz w:val="27"/>
        </w:rPr>
        <w:t xml:space="preserve"> </w:t>
      </w:r>
      <w:r>
        <w:rPr>
          <w:sz w:val="27"/>
        </w:rPr>
        <w:t>by</w:t>
      </w:r>
      <w:r>
        <w:rPr>
          <w:spacing w:val="-7"/>
          <w:sz w:val="27"/>
        </w:rPr>
        <w:t xml:space="preserve"> </w:t>
      </w:r>
      <w:r>
        <w:rPr>
          <w:sz w:val="27"/>
        </w:rPr>
        <w:t>executing</w:t>
      </w:r>
      <w:r>
        <w:rPr>
          <w:spacing w:val="-6"/>
          <w:sz w:val="27"/>
        </w:rPr>
        <w:t xml:space="preserve"> </w:t>
      </w:r>
      <w:r>
        <w:rPr>
          <w:sz w:val="27"/>
        </w:rPr>
        <w:t>“git</w:t>
      </w:r>
      <w:r>
        <w:rPr>
          <w:spacing w:val="-8"/>
          <w:sz w:val="27"/>
        </w:rPr>
        <w:t xml:space="preserve"> </w:t>
      </w:r>
      <w:r>
        <w:rPr>
          <w:sz w:val="27"/>
        </w:rPr>
        <w:t>log</w:t>
      </w:r>
      <w:r>
        <w:rPr>
          <w:spacing w:val="-6"/>
          <w:sz w:val="27"/>
        </w:rPr>
        <w:t xml:space="preserve"> </w:t>
      </w:r>
      <w:r>
        <w:rPr>
          <w:sz w:val="27"/>
        </w:rPr>
        <w:t>–oneline</w:t>
      </w:r>
      <w:r>
        <w:rPr>
          <w:spacing w:val="-9"/>
          <w:sz w:val="27"/>
        </w:rPr>
        <w:t xml:space="preserve"> </w:t>
      </w:r>
      <w:r>
        <w:rPr>
          <w:sz w:val="27"/>
        </w:rPr>
        <w:t>–graph</w:t>
      </w:r>
      <w:r>
        <w:rPr>
          <w:spacing w:val="-5"/>
          <w:sz w:val="27"/>
        </w:rPr>
        <w:t xml:space="preserve"> </w:t>
      </w:r>
      <w:r>
        <w:rPr>
          <w:spacing w:val="-2"/>
          <w:sz w:val="27"/>
        </w:rPr>
        <w:t>–decorate”</w:t>
      </w:r>
    </w:p>
    <w:p w14:paraId="1BF6EC34">
      <w:pPr>
        <w:pStyle w:val="5"/>
        <w:spacing w:before="24"/>
        <w:rPr>
          <w:sz w:val="20"/>
        </w:rPr>
      </w:pPr>
      <w:r>
        <w:rPr>
          <w:sz w:val="20"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899150" cy="1088390"/>
            <wp:effectExtent l="0" t="0" r="13970" b="8890"/>
            <wp:wrapTopAndBottom/>
            <wp:docPr id="48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2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240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942AC">
      <w:pPr>
        <w:pStyle w:val="5"/>
        <w:spacing w:before="1"/>
        <w:rPr>
          <w:sz w:val="11"/>
        </w:rPr>
      </w:pPr>
    </w:p>
    <w:p w14:paraId="712AB31D">
      <w:pPr>
        <w:pStyle w:val="5"/>
        <w:spacing w:before="1"/>
        <w:rPr>
          <w:sz w:val="11"/>
        </w:rPr>
      </w:pPr>
    </w:p>
    <w:p w14:paraId="7B1179AD">
      <w:pPr>
        <w:pStyle w:val="6"/>
        <w:numPr>
          <w:ilvl w:val="0"/>
          <w:numId w:val="1"/>
        </w:numPr>
        <w:tabs>
          <w:tab w:val="left" w:pos="311"/>
        </w:tabs>
        <w:spacing w:before="0" w:after="0" w:line="240" w:lineRule="auto"/>
        <w:ind w:left="311" w:right="0" w:hanging="311"/>
        <w:jc w:val="left"/>
      </w:pPr>
      <w:r>
        <w:t>Git-</w:t>
      </w:r>
      <w:r>
        <w:rPr>
          <w:spacing w:val="-5"/>
        </w:rPr>
        <w:t>HOL</w:t>
      </w:r>
    </w:p>
    <w:p w14:paraId="5749FE3A">
      <w:pPr>
        <w:pStyle w:val="5"/>
        <w:spacing w:before="183"/>
      </w:pPr>
      <w:r>
        <w:t>Installing</w:t>
      </w:r>
      <w:r>
        <w:rPr>
          <w:spacing w:val="-4"/>
        </w:rPr>
        <w:t xml:space="preserve"> </w:t>
      </w:r>
      <w:r>
        <w:rPr>
          <w:spacing w:val="-5"/>
        </w:rPr>
        <w:t>Git</w:t>
      </w:r>
    </w:p>
    <w:p w14:paraId="03D5BF45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3955415" cy="657225"/>
            <wp:effectExtent l="0" t="0" r="6985" b="13335"/>
            <wp:wrapTopAndBottom/>
            <wp:docPr id="49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549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965A6">
      <w:pPr>
        <w:pStyle w:val="5"/>
        <w:spacing w:before="177"/>
      </w:pPr>
      <w:r>
        <w:t>Configuring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user-</w:t>
      </w:r>
      <w:r>
        <w:rPr>
          <w:spacing w:val="-2"/>
        </w:rPr>
        <w:t>email</w:t>
      </w:r>
    </w:p>
    <w:p w14:paraId="41C2DD4B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3930650" cy="2141855"/>
            <wp:effectExtent l="0" t="0" r="1270" b="6985"/>
            <wp:wrapTopAndBottom/>
            <wp:docPr id="50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593" cy="2141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BF796">
      <w:pPr>
        <w:pStyle w:val="5"/>
        <w:spacing w:before="182"/>
      </w:pPr>
      <w:r>
        <w:t>Navigating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rPr>
          <w:spacing w:val="-4"/>
        </w:rPr>
        <w:t>repo</w:t>
      </w:r>
    </w:p>
    <w:p w14:paraId="447D9A7C">
      <w:pPr>
        <w:pStyle w:val="5"/>
        <w:rPr>
          <w:sz w:val="12"/>
        </w:rPr>
      </w:pPr>
      <w:r>
        <w:rPr>
          <w:sz w:val="12"/>
        </w:rP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4956175" cy="542925"/>
            <wp:effectExtent l="0" t="0" r="12065" b="5715"/>
            <wp:wrapTopAndBottom/>
            <wp:docPr id="51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478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1BA1A">
      <w:pPr>
        <w:pStyle w:val="5"/>
        <w:spacing w:before="0"/>
      </w:pPr>
    </w:p>
    <w:p w14:paraId="194E7CA9">
      <w:pPr>
        <w:pStyle w:val="5"/>
        <w:spacing w:before="153"/>
      </w:pPr>
    </w:p>
    <w:p w14:paraId="51625B33">
      <w:pPr>
        <w:pStyle w:val="8"/>
        <w:numPr>
          <w:ilvl w:val="1"/>
          <w:numId w:val="1"/>
        </w:numPr>
        <w:tabs>
          <w:tab w:val="left" w:pos="233"/>
        </w:tabs>
        <w:spacing w:before="0" w:after="0" w:line="240" w:lineRule="auto"/>
        <w:ind w:left="233" w:right="0" w:hanging="233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master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clean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state.</w:t>
      </w:r>
    </w:p>
    <w:p w14:paraId="1B35B688">
      <w:pPr>
        <w:pStyle w:val="5"/>
        <w:spacing w:before="12"/>
        <w:rPr>
          <w:sz w:val="20"/>
        </w:rPr>
      </w:pPr>
      <w:r>
        <w:rPr>
          <w:sz w:val="20"/>
        </w:rP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177800</wp:posOffset>
            </wp:positionV>
            <wp:extent cx="5228590" cy="1219200"/>
            <wp:effectExtent l="0" t="0" r="13970" b="0"/>
            <wp:wrapTopAndBottom/>
            <wp:docPr id="52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844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E0E88">
      <w:pPr>
        <w:pStyle w:val="8"/>
        <w:numPr>
          <w:ilvl w:val="1"/>
          <w:numId w:val="1"/>
        </w:numPr>
        <w:tabs>
          <w:tab w:val="left" w:pos="233"/>
        </w:tabs>
        <w:spacing w:before="281" w:after="0" w:line="240" w:lineRule="auto"/>
        <w:ind w:left="233" w:right="0" w:hanging="233"/>
        <w:jc w:val="left"/>
        <w:rPr>
          <w:sz w:val="24"/>
        </w:rPr>
      </w:pP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branches.</w:t>
      </w:r>
    </w:p>
    <w:p w14:paraId="36E535C8">
      <w:pPr>
        <w:pStyle w:val="5"/>
        <w:spacing w:before="9"/>
        <w:rPr>
          <w:sz w:val="20"/>
        </w:rPr>
        <w:sectPr>
          <w:pgSz w:w="12240" w:h="15840"/>
          <w:pgMar w:top="480" w:right="1080" w:bottom="280" w:left="1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bookmarkStart w:id="0" w:name="_GoBack"/>
      <w:bookmarkEnd w:id="0"/>
      <w:r>
        <w:rPr>
          <w:sz w:val="20"/>
        </w:rP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372100" cy="762000"/>
            <wp:effectExtent l="0" t="0" r="7620" b="0"/>
            <wp:wrapTopAndBottom/>
            <wp:docPr id="53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3E267">
      <w:pPr>
        <w:pStyle w:val="8"/>
        <w:numPr>
          <w:ilvl w:val="1"/>
          <w:numId w:val="1"/>
        </w:numPr>
        <w:tabs>
          <w:tab w:val="left" w:pos="233"/>
        </w:tabs>
        <w:spacing w:before="40" w:after="0" w:line="240" w:lineRule="auto"/>
        <w:ind w:left="233" w:right="0" w:hanging="233"/>
        <w:jc w:val="left"/>
        <w:rPr>
          <w:sz w:val="24"/>
        </w:rPr>
      </w:pPr>
      <w:r>
        <w:rPr>
          <w:sz w:val="24"/>
        </w:rPr>
        <w:t>Pull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master</w:t>
      </w:r>
    </w:p>
    <w:p w14:paraId="0C77B0BC">
      <w:pPr>
        <w:pStyle w:val="5"/>
        <w:spacing w:before="10"/>
        <w:rPr>
          <w:sz w:val="20"/>
        </w:rPr>
      </w:pPr>
      <w:r>
        <w:rPr>
          <w:sz w:val="20"/>
        </w:rP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911215" cy="529590"/>
            <wp:effectExtent l="0" t="0" r="1905" b="3810"/>
            <wp:wrapTopAndBottom/>
            <wp:docPr id="54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530" cy="52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5379B">
      <w:pPr>
        <w:pStyle w:val="8"/>
        <w:numPr>
          <w:ilvl w:val="1"/>
          <w:numId w:val="1"/>
        </w:numPr>
        <w:tabs>
          <w:tab w:val="left" w:pos="233"/>
        </w:tabs>
        <w:spacing w:before="287" w:after="0" w:line="240" w:lineRule="auto"/>
        <w:ind w:left="233" w:right="0" w:hanging="233"/>
        <w:jc w:val="left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changes,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pending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“Git-T03-HOL_002”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remote</w:t>
      </w:r>
      <w:r>
        <w:rPr>
          <w:spacing w:val="-2"/>
          <w:sz w:val="24"/>
        </w:rPr>
        <w:t xml:space="preserve"> repository.</w:t>
      </w:r>
    </w:p>
    <w:p w14:paraId="421DEEC0">
      <w:pPr>
        <w:pStyle w:val="5"/>
        <w:spacing w:before="12"/>
        <w:rPr>
          <w:sz w:val="20"/>
        </w:rPr>
      </w:pPr>
      <w:r>
        <w:rPr>
          <w:sz w:val="20"/>
        </w:rP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177800</wp:posOffset>
            </wp:positionV>
            <wp:extent cx="5955665" cy="1791335"/>
            <wp:effectExtent l="0" t="0" r="3175" b="6985"/>
            <wp:wrapTopAndBottom/>
            <wp:docPr id="55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68" cy="179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7EBA4">
      <w:pPr>
        <w:pStyle w:val="8"/>
        <w:numPr>
          <w:ilvl w:val="1"/>
          <w:numId w:val="1"/>
        </w:numPr>
        <w:tabs>
          <w:tab w:val="left" w:pos="233"/>
        </w:tabs>
        <w:spacing w:before="277" w:after="0" w:line="240" w:lineRule="auto"/>
        <w:ind w:left="233" w:right="0" w:hanging="233"/>
        <w:jc w:val="left"/>
        <w:rPr>
          <w:sz w:val="24"/>
        </w:rPr>
      </w:pPr>
      <w:r>
        <w:rPr>
          <w:sz w:val="24"/>
        </w:rPr>
        <w:t>Observe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reflected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repository.</w:t>
      </w:r>
    </w:p>
    <w:p w14:paraId="6A6A664F">
      <w:pPr>
        <w:pStyle w:val="5"/>
        <w:spacing w:before="12"/>
        <w:rPr>
          <w:sz w:val="20"/>
        </w:rPr>
      </w:pPr>
      <w:r>
        <w:rPr>
          <w:sz w:val="20"/>
        </w:rP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177800</wp:posOffset>
            </wp:positionV>
            <wp:extent cx="5847715" cy="2091055"/>
            <wp:effectExtent l="0" t="0" r="4445" b="12065"/>
            <wp:wrapTopAndBottom/>
            <wp:docPr id="56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993" cy="209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6CE4E">
      <w:pPr>
        <w:pStyle w:val="5"/>
        <w:spacing w:before="1"/>
        <w:rPr>
          <w:sz w:val="11"/>
        </w:rPr>
      </w:pPr>
    </w:p>
    <w:sectPr>
      <w:pgSz w:w="11910" w:h="16840"/>
      <w:pgMar w:top="1400" w:right="425" w:bottom="280" w:left="170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235" w:hanging="23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88" w:hanging="23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36" w:hanging="23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4" w:hanging="23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32" w:hanging="23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80" w:hanging="23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8" w:hanging="23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76" w:hanging="23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24" w:hanging="236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3"/>
      <w:numFmt w:val="decimal"/>
      <w:lvlText w:val="%1."/>
      <w:lvlJc w:val="left"/>
      <w:pPr>
        <w:ind w:left="312" w:hanging="312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36"/>
        <w:szCs w:val="36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235" w:hanging="23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364" w:hanging="23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08" w:hanging="23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53" w:hanging="23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97" w:hanging="23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42" w:hanging="23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86" w:hanging="23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31" w:hanging="236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17"/>
      <w:numFmt w:val="decimal"/>
      <w:lvlText w:val="%1."/>
      <w:lvlJc w:val="left"/>
      <w:pPr>
        <w:ind w:left="405" w:hanging="40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7"/>
        <w:szCs w:val="27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32" w:hanging="40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4" w:hanging="40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96" w:hanging="40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28" w:hanging="40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60" w:hanging="40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92" w:hanging="40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24" w:hanging="40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56" w:hanging="40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172A27"/>
    <w:rsid w:val="26FD7558"/>
    <w:rsid w:val="2EE15FD3"/>
    <w:rsid w:val="75D2206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outlineLvl w:val="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sz w:val="24"/>
      <w:szCs w:val="24"/>
      <w:lang w:val="en-US" w:eastAsia="en-US" w:bidi="ar-SA"/>
    </w:rPr>
  </w:style>
  <w:style w:type="paragraph" w:styleId="6">
    <w:name w:val="Title"/>
    <w:basedOn w:val="1"/>
    <w:qFormat/>
    <w:uiPriority w:val="1"/>
    <w:pPr>
      <w:ind w:left="100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rPr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  <w:style w:type="paragraph" w:customStyle="1" w:styleId="10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Calibri" w:hAnsi="Calibri" w:eastAsia="Calibri" w:cstheme="minorBidi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TotalTime>0</TotalTime>
  <ScaleCrop>false</ScaleCrop>
  <LinksUpToDate>false</LinksUpToDate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2025-08-10T09:46:00Z</dcterms:created>
  <dc:creator>Microsoft account</dc:creator>
  <cp:lastModifiedBy>ADITYA RAJ</cp:lastModifiedBy>
  <dcterms:modified xsi:type="dcterms:W3CDTF">2025-08-10T19:23:06Z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2025-08-10T00:00:00Z</vt:filetime>
  </property>
  <property fmtid="{D5CDD505-2E9C-101B-9397-08002B2CF9AE}" pid="5" name="SourceModified">
    <vt:lpwstr>D:20250802124949+05'30'</vt:lpwstr>
  </property>
  <property fmtid="{D5CDD505-2E9C-101B-9397-08002B2CF9AE}" pid="6" name="KSOProductBuildVer">
    <vt:lpwstr>1033-12.2.0.21931</vt:lpwstr>
  </property>
  <property fmtid="{D5CDD505-2E9C-101B-9397-08002B2CF9AE}" pid="7" name="ICV">
    <vt:lpwstr>44684B17416542528FC78A361D519C9D_13</vt:lpwstr>
  </property>
</Properties>
</file>